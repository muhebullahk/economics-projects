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EC217" w14:textId="77777777" w:rsidR="002417F3" w:rsidRPr="002417F3" w:rsidRDefault="002417F3" w:rsidP="002417F3">
      <w:pPr>
        <w:widowControl w:val="0"/>
        <w:autoSpaceDE w:val="0"/>
        <w:autoSpaceDN w:val="0"/>
        <w:adjustRightInd w:val="0"/>
        <w:spacing w:after="0"/>
        <w:jc w:val="center"/>
        <w:rPr>
          <w:rFonts w:ascii="Times New Roman" w:hAnsi="Times New Roman" w:cs="Times New Roman"/>
          <w:color w:val="000000"/>
          <w:sz w:val="28"/>
          <w:szCs w:val="28"/>
          <w:highlight w:val="white"/>
        </w:rPr>
      </w:pPr>
      <w:r w:rsidRPr="002417F3">
        <w:rPr>
          <w:rFonts w:ascii="Times New Roman" w:hAnsi="Times New Roman" w:cs="Times New Roman"/>
          <w:color w:val="000000"/>
          <w:sz w:val="28"/>
          <w:szCs w:val="28"/>
          <w:highlight w:val="white"/>
        </w:rPr>
        <w:t xml:space="preserve">ECON 300 – </w:t>
      </w:r>
      <w:proofErr w:type="spellStart"/>
      <w:r w:rsidRPr="002417F3">
        <w:rPr>
          <w:rFonts w:ascii="Times New Roman" w:hAnsi="Times New Roman" w:cs="Times New Roman"/>
          <w:color w:val="000000"/>
          <w:sz w:val="28"/>
          <w:szCs w:val="28"/>
          <w:highlight w:val="white"/>
        </w:rPr>
        <w:t>Labour</w:t>
      </w:r>
      <w:proofErr w:type="spellEnd"/>
      <w:r w:rsidRPr="002417F3">
        <w:rPr>
          <w:rFonts w:ascii="Times New Roman" w:hAnsi="Times New Roman" w:cs="Times New Roman"/>
          <w:color w:val="000000"/>
          <w:sz w:val="28"/>
          <w:szCs w:val="28"/>
          <w:highlight w:val="white"/>
        </w:rPr>
        <w:t xml:space="preserve"> Economics</w:t>
      </w:r>
    </w:p>
    <w:p w14:paraId="0058C7C6" w14:textId="2DE60285" w:rsidR="002417F3" w:rsidRPr="002417F3" w:rsidRDefault="002417F3" w:rsidP="002417F3">
      <w:pPr>
        <w:widowControl w:val="0"/>
        <w:autoSpaceDE w:val="0"/>
        <w:autoSpaceDN w:val="0"/>
        <w:adjustRightInd w:val="0"/>
        <w:spacing w:after="0"/>
        <w:jc w:val="center"/>
        <w:rPr>
          <w:rFonts w:ascii="Times New Roman" w:hAnsi="Times New Roman" w:cs="Times New Roman"/>
          <w:color w:val="000000"/>
          <w:sz w:val="28"/>
          <w:szCs w:val="28"/>
          <w:highlight w:val="white"/>
        </w:rPr>
      </w:pPr>
      <w:r w:rsidRPr="002417F3">
        <w:rPr>
          <w:rFonts w:ascii="Times New Roman" w:hAnsi="Times New Roman" w:cs="Times New Roman"/>
          <w:color w:val="000000"/>
          <w:sz w:val="28"/>
          <w:szCs w:val="28"/>
          <w:highlight w:val="white"/>
        </w:rPr>
        <w:t>Sample Final</w:t>
      </w:r>
      <w:r w:rsidRPr="002417F3">
        <w:rPr>
          <w:rFonts w:ascii="Times New Roman" w:hAnsi="Times New Roman" w:cs="Times New Roman"/>
          <w:color w:val="000000"/>
          <w:sz w:val="28"/>
          <w:szCs w:val="28"/>
          <w:highlight w:val="white"/>
        </w:rPr>
        <w:t xml:space="preserve"> E</w:t>
      </w:r>
      <w:r w:rsidRPr="002417F3">
        <w:rPr>
          <w:rFonts w:ascii="Times New Roman" w:hAnsi="Times New Roman" w:cs="Times New Roman"/>
          <w:color w:val="000000"/>
          <w:sz w:val="28"/>
          <w:szCs w:val="28"/>
          <w:highlight w:val="white"/>
        </w:rPr>
        <w:t>xam</w:t>
      </w:r>
    </w:p>
    <w:p w14:paraId="5A22FE90" w14:textId="77777777" w:rsidR="002417F3" w:rsidRDefault="002417F3" w:rsidP="002417F3">
      <w:pPr>
        <w:keepNext/>
        <w:keepLines/>
        <w:spacing w:after="0"/>
        <w:jc w:val="center"/>
        <w:rPr>
          <w:rFonts w:ascii="Times New Roman"/>
          <w:sz w:val="28"/>
        </w:rPr>
      </w:pPr>
    </w:p>
    <w:p w14:paraId="2F0D97AC" w14:textId="77777777" w:rsidR="002417F3" w:rsidRDefault="002417F3">
      <w:pPr>
        <w:keepNext/>
        <w:keepLines/>
        <w:spacing w:after="0"/>
        <w:rPr>
          <w:rFonts w:ascii="Times New Roman"/>
          <w:sz w:val="28"/>
        </w:rPr>
      </w:pPr>
    </w:p>
    <w:p w14:paraId="315B50C2" w14:textId="0B8CAE76" w:rsidR="002B1174" w:rsidRDefault="00000000">
      <w:pPr>
        <w:keepNext/>
        <w:keepLines/>
        <w:spacing w:after="0"/>
      </w:pPr>
      <w:r>
        <w:rPr>
          <w:rFonts w:ascii="Times New Roman"/>
          <w:b/>
          <w:sz w:val="24"/>
        </w:rPr>
        <w:t>MULTIPLE CHOICE - Choose the one alternative that best completes the statement or answers the question.</w:t>
      </w:r>
    </w:p>
    <w:p w14:paraId="1735F157" w14:textId="77777777" w:rsidR="002B1174" w:rsidRDefault="00000000">
      <w:pPr>
        <w:keepNext/>
        <w:keepLines/>
        <w:numPr>
          <w:ilvl w:val="0"/>
          <w:numId w:val="1"/>
        </w:numPr>
        <w:spacing w:after="0"/>
      </w:pPr>
      <w:proofErr w:type="gramStart"/>
      <w:r>
        <w:rPr>
          <w:rFonts w:ascii="Times New Roman"/>
          <w:color w:val="000000"/>
          <w:sz w:val="24"/>
        </w:rPr>
        <w:t>All of</w:t>
      </w:r>
      <w:proofErr w:type="gramEnd"/>
      <w:r>
        <w:rPr>
          <w:rFonts w:ascii="Times New Roman"/>
          <w:color w:val="000000"/>
          <w:sz w:val="24"/>
        </w:rPr>
        <w:t xml:space="preserve"> the following are sources of concern with income maintenance programs except that:</w:t>
      </w:r>
    </w:p>
    <w:p w14:paraId="0B78640C" w14:textId="77777777" w:rsidR="002B1174" w:rsidRDefault="00000000">
      <w:pPr>
        <w:keepNext/>
        <w:keepLines/>
        <w:numPr>
          <w:ilvl w:val="7"/>
          <w:numId w:val="1"/>
        </w:numPr>
        <w:spacing w:after="0"/>
      </w:pPr>
      <w:r>
        <w:rPr>
          <w:rFonts w:ascii="Times New Roman"/>
          <w:color w:val="000000"/>
          <w:sz w:val="24"/>
        </w:rPr>
        <w:t>They might reduce wages.</w:t>
      </w:r>
    </w:p>
    <w:p w14:paraId="24A2DC7E" w14:textId="77777777" w:rsidR="002B1174" w:rsidRDefault="00000000">
      <w:pPr>
        <w:keepNext/>
        <w:keepLines/>
        <w:numPr>
          <w:ilvl w:val="7"/>
          <w:numId w:val="1"/>
        </w:numPr>
        <w:spacing w:after="0"/>
      </w:pPr>
      <w:r>
        <w:rPr>
          <w:rFonts w:ascii="Times New Roman"/>
          <w:color w:val="000000"/>
          <w:sz w:val="24"/>
        </w:rPr>
        <w:t>They might reduce work incentives.</w:t>
      </w:r>
    </w:p>
    <w:p w14:paraId="16F18B7B" w14:textId="77777777" w:rsidR="002B1174" w:rsidRDefault="00000000">
      <w:pPr>
        <w:keepNext/>
        <w:keepLines/>
        <w:numPr>
          <w:ilvl w:val="7"/>
          <w:numId w:val="1"/>
        </w:numPr>
        <w:spacing w:after="0"/>
      </w:pPr>
      <w:r>
        <w:rPr>
          <w:rFonts w:ascii="Times New Roman"/>
          <w:color w:val="000000"/>
          <w:sz w:val="24"/>
        </w:rPr>
        <w:t>They might be fiscally costly.</w:t>
      </w:r>
    </w:p>
    <w:p w14:paraId="4B80A445" w14:textId="77777777" w:rsidR="002B1174" w:rsidRDefault="00000000">
      <w:pPr>
        <w:keepNext/>
        <w:keepLines/>
        <w:numPr>
          <w:ilvl w:val="7"/>
          <w:numId w:val="1"/>
        </w:numPr>
        <w:spacing w:after="0"/>
      </w:pPr>
      <w:r>
        <w:rPr>
          <w:rFonts w:ascii="Times New Roman"/>
          <w:color w:val="000000"/>
          <w:sz w:val="24"/>
        </w:rPr>
        <w:t>They might increase wages.</w:t>
      </w:r>
    </w:p>
    <w:p w14:paraId="212ABE34" w14:textId="77777777" w:rsidR="002B1174" w:rsidRDefault="00000000">
      <w:pPr>
        <w:keepNext/>
        <w:keepLines/>
        <w:numPr>
          <w:ilvl w:val="7"/>
          <w:numId w:val="1"/>
        </w:numPr>
        <w:spacing w:after="0"/>
      </w:pPr>
      <w:r>
        <w:rPr>
          <w:rFonts w:ascii="Times New Roman"/>
          <w:color w:val="000000"/>
          <w:sz w:val="24"/>
        </w:rPr>
        <w:t>They might lower employment.</w:t>
      </w:r>
    </w:p>
    <w:p w14:paraId="7FCF857D" w14:textId="77777777" w:rsidR="002B1174" w:rsidRDefault="002B1174">
      <w:pPr>
        <w:keepLines/>
        <w:spacing w:after="0"/>
      </w:pPr>
    </w:p>
    <w:p w14:paraId="5740F9E1" w14:textId="77777777" w:rsidR="002B1174" w:rsidRDefault="00000000">
      <w:pPr>
        <w:keepNext/>
        <w:keepLines/>
        <w:numPr>
          <w:ilvl w:val="0"/>
          <w:numId w:val="1"/>
        </w:numPr>
        <w:spacing w:after="0"/>
      </w:pPr>
      <w:proofErr w:type="gramStart"/>
      <w:r>
        <w:rPr>
          <w:rFonts w:ascii="Times New Roman"/>
          <w:color w:val="000000"/>
          <w:sz w:val="24"/>
        </w:rPr>
        <w:t>All of</w:t>
      </w:r>
      <w:proofErr w:type="gramEnd"/>
      <w:r>
        <w:rPr>
          <w:rFonts w:ascii="Times New Roman"/>
          <w:color w:val="000000"/>
          <w:sz w:val="24"/>
        </w:rPr>
        <w:t xml:space="preserve"> the following describe a </w:t>
      </w:r>
      <w:proofErr w:type="spellStart"/>
      <w:r>
        <w:rPr>
          <w:rFonts w:ascii="Times New Roman"/>
          <w:color w:val="000000"/>
          <w:sz w:val="24"/>
        </w:rPr>
        <w:t>demogrant</w:t>
      </w:r>
      <w:proofErr w:type="spellEnd"/>
      <w:r>
        <w:rPr>
          <w:rFonts w:ascii="Times New Roman"/>
          <w:color w:val="000000"/>
          <w:sz w:val="24"/>
        </w:rPr>
        <w:t xml:space="preserve"> except:</w:t>
      </w:r>
    </w:p>
    <w:p w14:paraId="72BF151C" w14:textId="77777777" w:rsidR="002B1174" w:rsidRDefault="00000000">
      <w:pPr>
        <w:keepNext/>
        <w:keepLines/>
        <w:numPr>
          <w:ilvl w:val="7"/>
          <w:numId w:val="1"/>
        </w:numPr>
        <w:spacing w:after="0"/>
      </w:pPr>
      <w:r>
        <w:rPr>
          <w:rFonts w:ascii="Times New Roman"/>
          <w:color w:val="000000"/>
          <w:sz w:val="24"/>
        </w:rPr>
        <w:t>an income grant to a specific demographic group</w:t>
      </w:r>
    </w:p>
    <w:p w14:paraId="2799D45A" w14:textId="77777777" w:rsidR="002B1174" w:rsidRDefault="00000000">
      <w:pPr>
        <w:keepNext/>
        <w:keepLines/>
        <w:numPr>
          <w:ilvl w:val="7"/>
          <w:numId w:val="1"/>
        </w:numPr>
        <w:spacing w:after="0"/>
      </w:pPr>
      <w:r>
        <w:rPr>
          <w:rFonts w:ascii="Times New Roman"/>
          <w:color w:val="000000"/>
          <w:sz w:val="24"/>
        </w:rPr>
        <w:t>the simplest income maintenance program</w:t>
      </w:r>
    </w:p>
    <w:p w14:paraId="537439DD" w14:textId="77777777" w:rsidR="002B1174" w:rsidRDefault="00000000">
      <w:pPr>
        <w:keepNext/>
        <w:keepLines/>
        <w:numPr>
          <w:ilvl w:val="7"/>
          <w:numId w:val="1"/>
        </w:numPr>
        <w:spacing w:after="0"/>
      </w:pPr>
      <w:r>
        <w:rPr>
          <w:rFonts w:ascii="Times New Roman"/>
          <w:color w:val="000000"/>
          <w:sz w:val="24"/>
        </w:rPr>
        <w:t>A grant whose amount varies with the worker's wage</w:t>
      </w:r>
    </w:p>
    <w:p w14:paraId="2CDCC3D4" w14:textId="77777777" w:rsidR="002B1174" w:rsidRDefault="00000000">
      <w:pPr>
        <w:keepNext/>
        <w:keepLines/>
        <w:numPr>
          <w:ilvl w:val="7"/>
          <w:numId w:val="1"/>
        </w:numPr>
        <w:spacing w:after="0"/>
      </w:pPr>
      <w:r>
        <w:rPr>
          <w:rFonts w:ascii="Times New Roman"/>
          <w:color w:val="000000"/>
          <w:sz w:val="24"/>
        </w:rPr>
        <w:t>a lump-sum transfer</w:t>
      </w:r>
    </w:p>
    <w:p w14:paraId="2C516F1D" w14:textId="77777777" w:rsidR="002B1174" w:rsidRDefault="00000000">
      <w:pPr>
        <w:keepNext/>
        <w:keepLines/>
        <w:numPr>
          <w:ilvl w:val="7"/>
          <w:numId w:val="1"/>
        </w:numPr>
        <w:spacing w:after="0"/>
      </w:pPr>
      <w:r>
        <w:rPr>
          <w:rFonts w:ascii="Times New Roman"/>
          <w:color w:val="000000"/>
          <w:sz w:val="24"/>
        </w:rPr>
        <w:t>That it shifts the potential income constraint vertically upward</w:t>
      </w:r>
    </w:p>
    <w:p w14:paraId="4B206FDF" w14:textId="77777777" w:rsidR="002B1174" w:rsidRDefault="002B1174">
      <w:pPr>
        <w:keepLines/>
        <w:spacing w:after="0"/>
      </w:pPr>
    </w:p>
    <w:p w14:paraId="36708AAA" w14:textId="77777777" w:rsidR="002B1174" w:rsidRDefault="00000000">
      <w:pPr>
        <w:keepNext/>
        <w:keepLines/>
        <w:numPr>
          <w:ilvl w:val="0"/>
          <w:numId w:val="1"/>
        </w:numPr>
        <w:spacing w:after="0"/>
      </w:pPr>
      <w:r>
        <w:rPr>
          <w:rFonts w:ascii="Times New Roman"/>
          <w:color w:val="000000"/>
          <w:sz w:val="24"/>
        </w:rPr>
        <w:t>For which of the following programs does the recipient receive a supplement from the government for each hour worked?</w:t>
      </w:r>
    </w:p>
    <w:p w14:paraId="16846EA2" w14:textId="77777777" w:rsidR="002B1174" w:rsidRDefault="00000000">
      <w:pPr>
        <w:keepNext/>
        <w:keepLines/>
        <w:numPr>
          <w:ilvl w:val="7"/>
          <w:numId w:val="1"/>
        </w:numPr>
        <w:spacing w:after="0"/>
      </w:pPr>
      <w:r>
        <w:rPr>
          <w:rFonts w:ascii="Times New Roman"/>
          <w:color w:val="000000"/>
          <w:sz w:val="24"/>
        </w:rPr>
        <w:t>A wage subsidy program</w:t>
      </w:r>
    </w:p>
    <w:p w14:paraId="7194EC47" w14:textId="77777777" w:rsidR="002B1174" w:rsidRDefault="00000000">
      <w:pPr>
        <w:keepNext/>
        <w:keepLines/>
        <w:numPr>
          <w:ilvl w:val="7"/>
          <w:numId w:val="1"/>
        </w:numPr>
        <w:spacing w:after="0"/>
      </w:pPr>
      <w:r>
        <w:rPr>
          <w:rFonts w:ascii="Times New Roman"/>
          <w:color w:val="000000"/>
          <w:sz w:val="24"/>
        </w:rPr>
        <w:t>A negative income tax program</w:t>
      </w:r>
    </w:p>
    <w:p w14:paraId="79395F2B" w14:textId="77777777" w:rsidR="002B1174" w:rsidRDefault="00000000">
      <w:pPr>
        <w:keepNext/>
        <w:keepLines/>
        <w:numPr>
          <w:ilvl w:val="7"/>
          <w:numId w:val="1"/>
        </w:numPr>
        <w:spacing w:after="0"/>
      </w:pPr>
      <w:r>
        <w:rPr>
          <w:rFonts w:ascii="Times New Roman"/>
          <w:color w:val="000000"/>
          <w:sz w:val="24"/>
        </w:rPr>
        <w:t>A work-sharing program</w:t>
      </w:r>
    </w:p>
    <w:p w14:paraId="2904ECBC" w14:textId="77777777" w:rsidR="002B1174" w:rsidRDefault="00000000">
      <w:pPr>
        <w:keepNext/>
        <w:keepLines/>
        <w:numPr>
          <w:ilvl w:val="7"/>
          <w:numId w:val="1"/>
        </w:numPr>
        <w:spacing w:after="0"/>
      </w:pPr>
      <w:r>
        <w:rPr>
          <w:rFonts w:ascii="Times New Roman"/>
          <w:color w:val="000000"/>
          <w:sz w:val="24"/>
        </w:rPr>
        <w:t>An unemployment insurance program</w:t>
      </w:r>
    </w:p>
    <w:p w14:paraId="3CFAA25E" w14:textId="77777777" w:rsidR="002B1174" w:rsidRDefault="00000000">
      <w:pPr>
        <w:keepNext/>
        <w:keepLines/>
        <w:numPr>
          <w:ilvl w:val="7"/>
          <w:numId w:val="1"/>
        </w:numPr>
        <w:spacing w:after="0"/>
      </w:pPr>
      <w:r>
        <w:rPr>
          <w:rFonts w:ascii="Times New Roman"/>
          <w:color w:val="000000"/>
          <w:sz w:val="24"/>
        </w:rPr>
        <w:t>Guaranteed Income Supplement</w:t>
      </w:r>
    </w:p>
    <w:p w14:paraId="7633C138" w14:textId="77777777" w:rsidR="002B1174" w:rsidRDefault="002B1174">
      <w:pPr>
        <w:keepLines/>
        <w:spacing w:after="0"/>
      </w:pPr>
    </w:p>
    <w:p w14:paraId="3A886FB7" w14:textId="77777777" w:rsidR="002B1174" w:rsidRDefault="00000000">
      <w:pPr>
        <w:keepNext/>
        <w:keepLines/>
        <w:numPr>
          <w:ilvl w:val="0"/>
          <w:numId w:val="1"/>
        </w:numPr>
        <w:spacing w:after="0"/>
      </w:pPr>
      <w:r>
        <w:rPr>
          <w:rFonts w:ascii="Times New Roman"/>
          <w:color w:val="000000"/>
          <w:sz w:val="24"/>
        </w:rPr>
        <w:t>The short-run demand curve slopes downward because:</w:t>
      </w:r>
    </w:p>
    <w:p w14:paraId="1F328863" w14:textId="77777777" w:rsidR="002B1174" w:rsidRDefault="00000000">
      <w:pPr>
        <w:keepNext/>
        <w:keepLines/>
        <w:numPr>
          <w:ilvl w:val="7"/>
          <w:numId w:val="1"/>
        </w:numPr>
        <w:spacing w:after="0"/>
      </w:pPr>
      <w:r>
        <w:rPr>
          <w:rFonts w:ascii="Times New Roman"/>
          <w:color w:val="000000"/>
          <w:sz w:val="24"/>
        </w:rPr>
        <w:t xml:space="preserve">The </w:t>
      </w:r>
      <w:proofErr w:type="spellStart"/>
      <w:r>
        <w:rPr>
          <w:rFonts w:ascii="Times New Roman"/>
          <w:color w:val="000000"/>
          <w:sz w:val="24"/>
        </w:rPr>
        <w:t>labour</w:t>
      </w:r>
      <w:proofErr w:type="spellEnd"/>
      <w:r>
        <w:rPr>
          <w:rFonts w:ascii="Times New Roman"/>
          <w:color w:val="000000"/>
          <w:sz w:val="24"/>
        </w:rPr>
        <w:t xml:space="preserve"> supply curve slopes upward</w:t>
      </w:r>
    </w:p>
    <w:p w14:paraId="70A70DB0" w14:textId="77777777" w:rsidR="002B1174" w:rsidRDefault="00000000">
      <w:pPr>
        <w:keepNext/>
        <w:keepLines/>
        <w:numPr>
          <w:ilvl w:val="7"/>
          <w:numId w:val="1"/>
        </w:numPr>
        <w:spacing w:after="0"/>
      </w:pPr>
      <w:r>
        <w:rPr>
          <w:rFonts w:ascii="Times New Roman"/>
          <w:color w:val="000000"/>
          <w:sz w:val="24"/>
        </w:rPr>
        <w:t xml:space="preserve">of the law of diminishing marginal returns to </w:t>
      </w:r>
      <w:proofErr w:type="spellStart"/>
      <w:r>
        <w:rPr>
          <w:rFonts w:ascii="Times New Roman"/>
          <w:color w:val="000000"/>
          <w:sz w:val="24"/>
        </w:rPr>
        <w:t>labour</w:t>
      </w:r>
      <w:proofErr w:type="spellEnd"/>
    </w:p>
    <w:p w14:paraId="53C4FCF7" w14:textId="77777777" w:rsidR="002B1174" w:rsidRDefault="00000000">
      <w:pPr>
        <w:keepNext/>
        <w:keepLines/>
        <w:numPr>
          <w:ilvl w:val="7"/>
          <w:numId w:val="1"/>
        </w:numPr>
        <w:spacing w:after="0"/>
      </w:pPr>
      <w:r>
        <w:rPr>
          <w:rFonts w:ascii="Times New Roman"/>
          <w:color w:val="000000"/>
          <w:sz w:val="24"/>
        </w:rPr>
        <w:t>As employment levels increase, firms are forced to employ workers of lower quality</w:t>
      </w:r>
    </w:p>
    <w:p w14:paraId="47297C74" w14:textId="77777777" w:rsidR="002B1174" w:rsidRDefault="00000000">
      <w:pPr>
        <w:keepNext/>
        <w:keepLines/>
        <w:numPr>
          <w:ilvl w:val="7"/>
          <w:numId w:val="1"/>
        </w:numPr>
        <w:spacing w:after="0"/>
      </w:pPr>
      <w:r>
        <w:rPr>
          <w:rFonts w:ascii="Times New Roman"/>
          <w:color w:val="000000"/>
          <w:sz w:val="24"/>
        </w:rPr>
        <w:t>Of the law of diminishing marginal utility</w:t>
      </w:r>
    </w:p>
    <w:p w14:paraId="1D983720" w14:textId="77777777" w:rsidR="002B1174" w:rsidRDefault="00000000">
      <w:pPr>
        <w:keepNext/>
        <w:keepLines/>
        <w:numPr>
          <w:ilvl w:val="7"/>
          <w:numId w:val="1"/>
        </w:numPr>
        <w:spacing w:after="0"/>
      </w:pPr>
      <w:r>
        <w:rPr>
          <w:rFonts w:ascii="Times New Roman"/>
          <w:color w:val="000000"/>
          <w:sz w:val="24"/>
        </w:rPr>
        <w:t xml:space="preserve">Of the wage elasticity of </w:t>
      </w:r>
      <w:proofErr w:type="spellStart"/>
      <w:r>
        <w:rPr>
          <w:rFonts w:ascii="Times New Roman"/>
          <w:color w:val="000000"/>
          <w:sz w:val="24"/>
        </w:rPr>
        <w:t>labour</w:t>
      </w:r>
      <w:proofErr w:type="spellEnd"/>
      <w:r>
        <w:rPr>
          <w:rFonts w:ascii="Times New Roman"/>
          <w:color w:val="000000"/>
          <w:sz w:val="24"/>
        </w:rPr>
        <w:t xml:space="preserve"> demand</w:t>
      </w:r>
    </w:p>
    <w:p w14:paraId="738776F3" w14:textId="77777777" w:rsidR="002B1174" w:rsidRDefault="002B1174">
      <w:pPr>
        <w:keepLines/>
        <w:spacing w:after="0"/>
      </w:pPr>
    </w:p>
    <w:p w14:paraId="2EEB4E8D" w14:textId="77777777" w:rsidR="002B1174" w:rsidRDefault="00000000">
      <w:pPr>
        <w:keepNext/>
        <w:keepLines/>
        <w:numPr>
          <w:ilvl w:val="0"/>
          <w:numId w:val="1"/>
        </w:numPr>
        <w:spacing w:after="0"/>
      </w:pPr>
      <w:r>
        <w:rPr>
          <w:rFonts w:ascii="Times New Roman"/>
          <w:color w:val="000000"/>
          <w:sz w:val="24"/>
        </w:rPr>
        <w:lastRenderedPageBreak/>
        <w:t xml:space="preserve">The figures below give the production schedule and the product demand schedule for a firm, which </w:t>
      </w:r>
      <w:proofErr w:type="gramStart"/>
      <w:r>
        <w:rPr>
          <w:rFonts w:ascii="Times New Roman"/>
          <w:color w:val="000000"/>
          <w:sz w:val="24"/>
        </w:rPr>
        <w:t>has to</w:t>
      </w:r>
      <w:proofErr w:type="gramEnd"/>
      <w:r>
        <w:rPr>
          <w:rFonts w:ascii="Times New Roman"/>
          <w:color w:val="000000"/>
          <w:sz w:val="24"/>
        </w:rPr>
        <w:t xml:space="preserve"> decide how many workers to hire.</w:t>
      </w:r>
      <w:r>
        <w:rPr>
          <w:rFonts w:ascii="Times New Roman"/>
          <w:sz w:val="24"/>
        </w:rPr>
        <w:br/>
        <w:t xml:space="preserve">If the wage = $40 for the </w:t>
      </w:r>
      <w:proofErr w:type="gramStart"/>
      <w:r>
        <w:rPr>
          <w:rFonts w:ascii="Times New Roman"/>
          <w:sz w:val="24"/>
        </w:rPr>
        <w:t>time period</w:t>
      </w:r>
      <w:proofErr w:type="gramEnd"/>
      <w:r>
        <w:rPr>
          <w:rFonts w:ascii="Times New Roman"/>
          <w:sz w:val="24"/>
        </w:rPr>
        <w:t xml:space="preserve"> in question, then the number of workers hired is:</w:t>
      </w:r>
    </w:p>
    <w:tbl>
      <w:tblPr>
        <w:tblW w:w="0" w:type="auto"/>
        <w:tblInd w:w="360" w:type="dxa"/>
        <w:tblLook w:val="04A0" w:firstRow="1" w:lastRow="0" w:firstColumn="1" w:lastColumn="0" w:noHBand="0" w:noVBand="1"/>
      </w:tblPr>
      <w:tblGrid>
        <w:gridCol w:w="2584"/>
        <w:gridCol w:w="3831"/>
        <w:gridCol w:w="2565"/>
      </w:tblGrid>
      <w:tr w:rsidR="002B1174" w14:paraId="06581D02" w14:textId="77777777">
        <w:trPr>
          <w:cantSplit/>
          <w:trHeight w:val="60"/>
        </w:trPr>
        <w:tc>
          <w:tcPr>
            <w:tcW w:w="314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4313DE2" w14:textId="77777777" w:rsidR="002B1174" w:rsidRDefault="00000000">
            <w:pPr>
              <w:keepNext/>
              <w:keepLines/>
              <w:spacing w:after="0"/>
              <w:jc w:val="center"/>
            </w:pPr>
            <w:r>
              <w:rPr>
                <w:rFonts w:ascii="Times New Roman" w:hAnsi="Times New Roman"/>
                <w:color w:val="000000"/>
              </w:rPr>
              <w:t xml:space="preserve"> </w:t>
            </w:r>
            <w:r>
              <w:rPr>
                <w:rFonts w:ascii="Times New Roman" w:hAnsi="Times New Roman"/>
                <w:b/>
                <w:color w:val="000000"/>
              </w:rPr>
              <w:t>Workers hired</w:t>
            </w:r>
          </w:p>
        </w:tc>
        <w:tc>
          <w:tcPr>
            <w:tcW w:w="482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01FC598" w14:textId="77777777" w:rsidR="002B1174" w:rsidRDefault="00000000">
            <w:pPr>
              <w:keepNext/>
              <w:keepLines/>
              <w:spacing w:after="0"/>
              <w:jc w:val="center"/>
            </w:pPr>
            <w:r>
              <w:rPr>
                <w:rFonts w:ascii="Times New Roman" w:hAnsi="Times New Roman"/>
                <w:color w:val="000000"/>
              </w:rPr>
              <w:t xml:space="preserve"> </w:t>
            </w:r>
            <w:r>
              <w:rPr>
                <w:rFonts w:ascii="Times New Roman" w:hAnsi="Times New Roman"/>
                <w:b/>
                <w:color w:val="000000"/>
              </w:rPr>
              <w:t>Total Physical Product</w:t>
            </w:r>
          </w:p>
        </w:tc>
        <w:tc>
          <w:tcPr>
            <w:tcW w:w="319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DEC1E6E" w14:textId="77777777" w:rsidR="002B1174" w:rsidRDefault="00000000">
            <w:pPr>
              <w:keepNext/>
              <w:keepLines/>
              <w:spacing w:after="0"/>
              <w:jc w:val="center"/>
            </w:pPr>
            <w:r>
              <w:rPr>
                <w:rFonts w:ascii="Times New Roman" w:hAnsi="Times New Roman"/>
                <w:color w:val="000000"/>
              </w:rPr>
              <w:t xml:space="preserve"> </w:t>
            </w:r>
            <w:r>
              <w:rPr>
                <w:rFonts w:ascii="Times New Roman" w:hAnsi="Times New Roman"/>
                <w:b/>
                <w:color w:val="000000"/>
              </w:rPr>
              <w:t>Price of output</w:t>
            </w:r>
          </w:p>
        </w:tc>
      </w:tr>
      <w:tr w:rsidR="002B1174" w14:paraId="42589725" w14:textId="77777777">
        <w:trPr>
          <w:cantSplit/>
          <w:trHeight w:val="60"/>
        </w:trPr>
        <w:tc>
          <w:tcPr>
            <w:tcW w:w="314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7D5D8E4B" w14:textId="77777777" w:rsidR="002B1174" w:rsidRDefault="00000000">
            <w:pPr>
              <w:keepNext/>
              <w:keepLines/>
              <w:spacing w:after="0"/>
              <w:jc w:val="center"/>
            </w:pPr>
            <w:r>
              <w:rPr>
                <w:rFonts w:ascii="Times New Roman" w:hAnsi="Times New Roman"/>
                <w:color w:val="000000"/>
              </w:rPr>
              <w:t>0</w:t>
            </w:r>
          </w:p>
        </w:tc>
        <w:tc>
          <w:tcPr>
            <w:tcW w:w="482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0928D8C6" w14:textId="77777777" w:rsidR="002B1174" w:rsidRDefault="00000000">
            <w:pPr>
              <w:keepNext/>
              <w:keepLines/>
              <w:spacing w:after="0"/>
              <w:jc w:val="center"/>
            </w:pPr>
            <w:r>
              <w:rPr>
                <w:rFonts w:ascii="Times New Roman" w:hAnsi="Times New Roman"/>
                <w:color w:val="000000"/>
              </w:rPr>
              <w:t>0</w:t>
            </w:r>
          </w:p>
        </w:tc>
        <w:tc>
          <w:tcPr>
            <w:tcW w:w="319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7F10CB6A" w14:textId="77777777" w:rsidR="002B1174" w:rsidRDefault="00000000">
            <w:pPr>
              <w:keepNext/>
              <w:keepLines/>
              <w:spacing w:after="0"/>
              <w:jc w:val="center"/>
            </w:pPr>
            <w:r>
              <w:rPr>
                <w:rFonts w:ascii="Times New Roman" w:hAnsi="Times New Roman"/>
                <w:color w:val="000000"/>
              </w:rPr>
              <w:t>$10</w:t>
            </w:r>
          </w:p>
        </w:tc>
      </w:tr>
      <w:tr w:rsidR="002B1174" w14:paraId="75828FA8" w14:textId="77777777">
        <w:trPr>
          <w:cantSplit/>
          <w:trHeight w:val="60"/>
        </w:trPr>
        <w:tc>
          <w:tcPr>
            <w:tcW w:w="314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BAB472C" w14:textId="77777777" w:rsidR="002B1174" w:rsidRDefault="00000000">
            <w:pPr>
              <w:keepNext/>
              <w:keepLines/>
              <w:spacing w:after="0"/>
              <w:jc w:val="center"/>
            </w:pPr>
            <w:r>
              <w:rPr>
                <w:rFonts w:ascii="Times New Roman" w:hAnsi="Times New Roman"/>
                <w:color w:val="000000"/>
              </w:rPr>
              <w:t>1</w:t>
            </w:r>
          </w:p>
        </w:tc>
        <w:tc>
          <w:tcPr>
            <w:tcW w:w="482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4D64FEE" w14:textId="77777777" w:rsidR="002B1174" w:rsidRDefault="00000000">
            <w:pPr>
              <w:keepNext/>
              <w:keepLines/>
              <w:spacing w:after="0"/>
              <w:jc w:val="center"/>
            </w:pPr>
            <w:r>
              <w:rPr>
                <w:rFonts w:ascii="Times New Roman" w:hAnsi="Times New Roman"/>
                <w:color w:val="000000"/>
              </w:rPr>
              <w:t>10</w:t>
            </w:r>
          </w:p>
        </w:tc>
        <w:tc>
          <w:tcPr>
            <w:tcW w:w="319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3CC53B59" w14:textId="77777777" w:rsidR="002B1174" w:rsidRDefault="00000000">
            <w:pPr>
              <w:keepNext/>
              <w:keepLines/>
              <w:spacing w:after="0"/>
              <w:jc w:val="center"/>
            </w:pPr>
            <w:r>
              <w:rPr>
                <w:rFonts w:ascii="Times New Roman" w:hAnsi="Times New Roman"/>
                <w:color w:val="000000"/>
              </w:rPr>
              <w:t>$10</w:t>
            </w:r>
          </w:p>
        </w:tc>
      </w:tr>
      <w:tr w:rsidR="002B1174" w14:paraId="4BBB3A47" w14:textId="77777777">
        <w:trPr>
          <w:cantSplit/>
          <w:trHeight w:val="60"/>
        </w:trPr>
        <w:tc>
          <w:tcPr>
            <w:tcW w:w="314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2CCE276E" w14:textId="77777777" w:rsidR="002B1174" w:rsidRDefault="00000000">
            <w:pPr>
              <w:keepNext/>
              <w:keepLines/>
              <w:spacing w:after="0"/>
              <w:jc w:val="center"/>
            </w:pPr>
            <w:r>
              <w:rPr>
                <w:rFonts w:ascii="Times New Roman" w:hAnsi="Times New Roman"/>
                <w:color w:val="000000"/>
              </w:rPr>
              <w:t>2</w:t>
            </w:r>
          </w:p>
        </w:tc>
        <w:tc>
          <w:tcPr>
            <w:tcW w:w="482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7BCB6320" w14:textId="77777777" w:rsidR="002B1174" w:rsidRDefault="00000000">
            <w:pPr>
              <w:keepNext/>
              <w:keepLines/>
              <w:spacing w:after="0"/>
              <w:jc w:val="center"/>
            </w:pPr>
            <w:r>
              <w:rPr>
                <w:rFonts w:ascii="Times New Roman" w:hAnsi="Times New Roman"/>
                <w:color w:val="000000"/>
              </w:rPr>
              <w:t>18</w:t>
            </w:r>
          </w:p>
        </w:tc>
        <w:tc>
          <w:tcPr>
            <w:tcW w:w="319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44A6BD5C" w14:textId="77777777" w:rsidR="002B1174" w:rsidRDefault="00000000">
            <w:pPr>
              <w:keepNext/>
              <w:keepLines/>
              <w:spacing w:after="0"/>
              <w:jc w:val="center"/>
            </w:pPr>
            <w:r>
              <w:rPr>
                <w:rFonts w:ascii="Times New Roman" w:hAnsi="Times New Roman"/>
                <w:color w:val="000000"/>
              </w:rPr>
              <w:t>$10</w:t>
            </w:r>
          </w:p>
        </w:tc>
      </w:tr>
      <w:tr w:rsidR="002B1174" w14:paraId="0B029DD7" w14:textId="77777777">
        <w:trPr>
          <w:cantSplit/>
          <w:trHeight w:val="60"/>
        </w:trPr>
        <w:tc>
          <w:tcPr>
            <w:tcW w:w="314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68B7970C" w14:textId="77777777" w:rsidR="002B1174" w:rsidRDefault="00000000">
            <w:pPr>
              <w:keepNext/>
              <w:keepLines/>
              <w:spacing w:after="0"/>
              <w:jc w:val="center"/>
            </w:pPr>
            <w:r>
              <w:rPr>
                <w:rFonts w:ascii="Times New Roman" w:hAnsi="Times New Roman"/>
                <w:color w:val="000000"/>
              </w:rPr>
              <w:t>3</w:t>
            </w:r>
          </w:p>
        </w:tc>
        <w:tc>
          <w:tcPr>
            <w:tcW w:w="482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662A9EB8" w14:textId="77777777" w:rsidR="002B1174" w:rsidRDefault="00000000">
            <w:pPr>
              <w:keepNext/>
              <w:keepLines/>
              <w:spacing w:after="0"/>
              <w:jc w:val="center"/>
            </w:pPr>
            <w:r>
              <w:rPr>
                <w:rFonts w:ascii="Times New Roman" w:hAnsi="Times New Roman"/>
                <w:color w:val="000000"/>
              </w:rPr>
              <w:t>25</w:t>
            </w:r>
          </w:p>
        </w:tc>
        <w:tc>
          <w:tcPr>
            <w:tcW w:w="319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0C17E040" w14:textId="77777777" w:rsidR="002B1174" w:rsidRDefault="00000000">
            <w:pPr>
              <w:keepNext/>
              <w:keepLines/>
              <w:spacing w:after="0"/>
              <w:jc w:val="center"/>
            </w:pPr>
            <w:r>
              <w:rPr>
                <w:rFonts w:ascii="Times New Roman" w:hAnsi="Times New Roman"/>
                <w:color w:val="000000"/>
              </w:rPr>
              <w:t>$10</w:t>
            </w:r>
          </w:p>
        </w:tc>
      </w:tr>
      <w:tr w:rsidR="002B1174" w14:paraId="6064B2F3" w14:textId="77777777">
        <w:trPr>
          <w:cantSplit/>
          <w:trHeight w:val="60"/>
        </w:trPr>
        <w:tc>
          <w:tcPr>
            <w:tcW w:w="314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7E6E097C" w14:textId="77777777" w:rsidR="002B1174" w:rsidRDefault="00000000">
            <w:pPr>
              <w:keepNext/>
              <w:keepLines/>
              <w:spacing w:after="0"/>
              <w:jc w:val="center"/>
            </w:pPr>
            <w:r>
              <w:rPr>
                <w:rFonts w:ascii="Times New Roman" w:hAnsi="Times New Roman"/>
                <w:color w:val="000000"/>
              </w:rPr>
              <w:t>4</w:t>
            </w:r>
          </w:p>
        </w:tc>
        <w:tc>
          <w:tcPr>
            <w:tcW w:w="482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E6EC5B8" w14:textId="77777777" w:rsidR="002B1174" w:rsidRDefault="00000000">
            <w:pPr>
              <w:keepNext/>
              <w:keepLines/>
              <w:spacing w:after="0"/>
              <w:jc w:val="center"/>
            </w:pPr>
            <w:r>
              <w:rPr>
                <w:rFonts w:ascii="Times New Roman" w:hAnsi="Times New Roman"/>
                <w:color w:val="000000"/>
              </w:rPr>
              <w:t>30</w:t>
            </w:r>
          </w:p>
        </w:tc>
        <w:tc>
          <w:tcPr>
            <w:tcW w:w="319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AA3FE6E" w14:textId="77777777" w:rsidR="002B1174" w:rsidRDefault="00000000">
            <w:pPr>
              <w:keepNext/>
              <w:keepLines/>
              <w:spacing w:after="0"/>
              <w:jc w:val="center"/>
            </w:pPr>
            <w:r>
              <w:rPr>
                <w:rFonts w:ascii="Times New Roman" w:hAnsi="Times New Roman"/>
                <w:color w:val="000000"/>
              </w:rPr>
              <w:t>$10</w:t>
            </w:r>
          </w:p>
        </w:tc>
      </w:tr>
      <w:tr w:rsidR="002B1174" w14:paraId="656AF114" w14:textId="77777777">
        <w:trPr>
          <w:cantSplit/>
          <w:trHeight w:val="60"/>
        </w:trPr>
        <w:tc>
          <w:tcPr>
            <w:tcW w:w="314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12321130" w14:textId="77777777" w:rsidR="002B1174" w:rsidRDefault="00000000">
            <w:pPr>
              <w:keepNext/>
              <w:keepLines/>
              <w:spacing w:after="0"/>
              <w:jc w:val="center"/>
            </w:pPr>
            <w:r>
              <w:rPr>
                <w:rFonts w:ascii="Times New Roman" w:hAnsi="Times New Roman"/>
                <w:color w:val="000000"/>
              </w:rPr>
              <w:t>5</w:t>
            </w:r>
          </w:p>
        </w:tc>
        <w:tc>
          <w:tcPr>
            <w:tcW w:w="482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25CA0A0C" w14:textId="77777777" w:rsidR="002B1174" w:rsidRDefault="00000000">
            <w:pPr>
              <w:keepNext/>
              <w:keepLines/>
              <w:spacing w:after="0"/>
              <w:jc w:val="center"/>
            </w:pPr>
            <w:r>
              <w:rPr>
                <w:rFonts w:ascii="Times New Roman" w:hAnsi="Times New Roman"/>
                <w:color w:val="000000"/>
              </w:rPr>
              <w:t>34</w:t>
            </w:r>
          </w:p>
        </w:tc>
        <w:tc>
          <w:tcPr>
            <w:tcW w:w="319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2F03D42" w14:textId="77777777" w:rsidR="002B1174" w:rsidRDefault="00000000">
            <w:pPr>
              <w:keepNext/>
              <w:keepLines/>
              <w:spacing w:after="0"/>
              <w:jc w:val="center"/>
            </w:pPr>
            <w:r>
              <w:rPr>
                <w:rFonts w:ascii="Times New Roman" w:hAnsi="Times New Roman"/>
                <w:color w:val="000000"/>
              </w:rPr>
              <w:t>$10</w:t>
            </w:r>
          </w:p>
        </w:tc>
      </w:tr>
      <w:tr w:rsidR="002B1174" w14:paraId="562C17E1" w14:textId="77777777">
        <w:trPr>
          <w:cantSplit/>
          <w:trHeight w:val="60"/>
        </w:trPr>
        <w:tc>
          <w:tcPr>
            <w:tcW w:w="3149"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52AF7FE1" w14:textId="77777777" w:rsidR="002B1174" w:rsidRDefault="00000000">
            <w:pPr>
              <w:keepNext/>
              <w:keepLines/>
              <w:spacing w:after="0"/>
              <w:jc w:val="center"/>
            </w:pPr>
            <w:r>
              <w:rPr>
                <w:rFonts w:ascii="Times New Roman" w:hAnsi="Times New Roman"/>
                <w:color w:val="000000"/>
              </w:rPr>
              <w:t>6</w:t>
            </w:r>
          </w:p>
        </w:tc>
        <w:tc>
          <w:tcPr>
            <w:tcW w:w="482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31C9BEFE" w14:textId="77777777" w:rsidR="002B1174" w:rsidRDefault="00000000">
            <w:pPr>
              <w:keepNext/>
              <w:keepLines/>
              <w:spacing w:after="0"/>
              <w:jc w:val="center"/>
            </w:pPr>
            <w:r>
              <w:rPr>
                <w:rFonts w:ascii="Times New Roman" w:hAnsi="Times New Roman"/>
                <w:color w:val="000000"/>
              </w:rPr>
              <w:t>37</w:t>
            </w:r>
          </w:p>
        </w:tc>
        <w:tc>
          <w:tcPr>
            <w:tcW w:w="3191"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tcPr>
          <w:p w14:paraId="23B0F177" w14:textId="77777777" w:rsidR="002B1174" w:rsidRDefault="00000000">
            <w:pPr>
              <w:keepNext/>
              <w:keepLines/>
              <w:spacing w:after="0"/>
              <w:jc w:val="center"/>
            </w:pPr>
            <w:r>
              <w:rPr>
                <w:rFonts w:ascii="Times New Roman" w:hAnsi="Times New Roman"/>
                <w:color w:val="000000"/>
              </w:rPr>
              <w:t>$10</w:t>
            </w:r>
          </w:p>
        </w:tc>
      </w:tr>
    </w:tbl>
    <w:p w14:paraId="749CEEAC" w14:textId="77777777" w:rsidR="002B1174" w:rsidRDefault="00000000">
      <w:pPr>
        <w:keepNext/>
        <w:keepLines/>
        <w:numPr>
          <w:ilvl w:val="7"/>
          <w:numId w:val="1"/>
        </w:numPr>
        <w:spacing w:after="0"/>
      </w:pPr>
      <w:r>
        <w:rPr>
          <w:rFonts w:ascii="Times New Roman"/>
          <w:color w:val="000000"/>
          <w:sz w:val="24"/>
        </w:rPr>
        <w:t>2</w:t>
      </w:r>
    </w:p>
    <w:p w14:paraId="437D37D1" w14:textId="77777777" w:rsidR="002B1174" w:rsidRDefault="00000000">
      <w:pPr>
        <w:keepNext/>
        <w:keepLines/>
        <w:numPr>
          <w:ilvl w:val="7"/>
          <w:numId w:val="1"/>
        </w:numPr>
        <w:spacing w:after="0"/>
      </w:pPr>
      <w:r>
        <w:rPr>
          <w:rFonts w:ascii="Times New Roman"/>
          <w:color w:val="000000"/>
          <w:sz w:val="24"/>
        </w:rPr>
        <w:t>3</w:t>
      </w:r>
    </w:p>
    <w:p w14:paraId="35D3262B" w14:textId="77777777" w:rsidR="002B1174" w:rsidRDefault="00000000">
      <w:pPr>
        <w:keepNext/>
        <w:keepLines/>
        <w:numPr>
          <w:ilvl w:val="7"/>
          <w:numId w:val="1"/>
        </w:numPr>
        <w:spacing w:after="0"/>
      </w:pPr>
      <w:r>
        <w:rPr>
          <w:rFonts w:ascii="Times New Roman"/>
          <w:color w:val="000000"/>
          <w:sz w:val="24"/>
        </w:rPr>
        <w:t>4</w:t>
      </w:r>
    </w:p>
    <w:p w14:paraId="006BFFEA" w14:textId="77777777" w:rsidR="002B1174" w:rsidRDefault="00000000">
      <w:pPr>
        <w:keepNext/>
        <w:keepLines/>
        <w:numPr>
          <w:ilvl w:val="7"/>
          <w:numId w:val="1"/>
        </w:numPr>
        <w:spacing w:after="0"/>
      </w:pPr>
      <w:r>
        <w:rPr>
          <w:rFonts w:ascii="Times New Roman"/>
          <w:color w:val="000000"/>
          <w:sz w:val="24"/>
        </w:rPr>
        <w:t>5</w:t>
      </w:r>
    </w:p>
    <w:p w14:paraId="4A4561A4" w14:textId="77777777" w:rsidR="002B1174" w:rsidRDefault="00000000">
      <w:pPr>
        <w:keepNext/>
        <w:keepLines/>
        <w:numPr>
          <w:ilvl w:val="7"/>
          <w:numId w:val="1"/>
        </w:numPr>
        <w:spacing w:after="0"/>
      </w:pPr>
      <w:r>
        <w:rPr>
          <w:rFonts w:ascii="Times New Roman"/>
          <w:color w:val="000000"/>
          <w:sz w:val="24"/>
        </w:rPr>
        <w:t>6</w:t>
      </w:r>
    </w:p>
    <w:p w14:paraId="62BF9BCE" w14:textId="77777777" w:rsidR="002B1174" w:rsidRDefault="002B1174">
      <w:pPr>
        <w:keepLines/>
        <w:spacing w:after="0"/>
      </w:pPr>
    </w:p>
    <w:p w14:paraId="6BC92139" w14:textId="77777777" w:rsidR="002B1174" w:rsidRDefault="00000000">
      <w:pPr>
        <w:keepNext/>
        <w:keepLines/>
        <w:numPr>
          <w:ilvl w:val="0"/>
          <w:numId w:val="1"/>
        </w:numPr>
        <w:spacing w:after="0"/>
      </w:pPr>
      <w:r>
        <w:rPr>
          <w:rFonts w:ascii="Times New Roman"/>
          <w:color w:val="000000"/>
          <w:sz w:val="24"/>
        </w:rPr>
        <w:t xml:space="preserve">Assume that the wage elasticity of </w:t>
      </w:r>
      <w:proofErr w:type="spellStart"/>
      <w:r>
        <w:rPr>
          <w:rFonts w:ascii="Times New Roman"/>
          <w:color w:val="000000"/>
          <w:sz w:val="24"/>
        </w:rPr>
        <w:t>labour</w:t>
      </w:r>
      <w:proofErr w:type="spellEnd"/>
      <w:r>
        <w:rPr>
          <w:rFonts w:ascii="Times New Roman"/>
          <w:color w:val="000000"/>
          <w:sz w:val="24"/>
        </w:rPr>
        <w:t xml:space="preserve"> demand is inelastic. Which of the following statements is true?</w:t>
      </w:r>
    </w:p>
    <w:p w14:paraId="1E0C7D6C" w14:textId="77777777" w:rsidR="002B1174" w:rsidRDefault="00000000">
      <w:pPr>
        <w:keepNext/>
        <w:keepLines/>
        <w:numPr>
          <w:ilvl w:val="7"/>
          <w:numId w:val="1"/>
        </w:numPr>
        <w:spacing w:after="0"/>
      </w:pPr>
      <w:r>
        <w:rPr>
          <w:rFonts w:ascii="Times New Roman"/>
          <w:color w:val="000000"/>
          <w:sz w:val="24"/>
        </w:rPr>
        <w:t>If the wage increases, then the total payroll, or wage bill, decreases.</w:t>
      </w:r>
    </w:p>
    <w:p w14:paraId="6034597F" w14:textId="77777777" w:rsidR="002B1174" w:rsidRDefault="00000000">
      <w:pPr>
        <w:keepNext/>
        <w:keepLines/>
        <w:numPr>
          <w:ilvl w:val="7"/>
          <w:numId w:val="1"/>
        </w:numPr>
        <w:spacing w:after="0"/>
      </w:pPr>
      <w:r>
        <w:rPr>
          <w:rFonts w:ascii="Times New Roman"/>
          <w:color w:val="000000"/>
          <w:sz w:val="24"/>
        </w:rPr>
        <w:t xml:space="preserve">If the wage increases, the quantity demanded of </w:t>
      </w:r>
      <w:proofErr w:type="spellStart"/>
      <w:r>
        <w:rPr>
          <w:rFonts w:ascii="Times New Roman"/>
          <w:color w:val="000000"/>
          <w:sz w:val="24"/>
        </w:rPr>
        <w:t>labour</w:t>
      </w:r>
      <w:proofErr w:type="spellEnd"/>
      <w:r>
        <w:rPr>
          <w:rFonts w:ascii="Times New Roman"/>
          <w:color w:val="000000"/>
          <w:sz w:val="24"/>
        </w:rPr>
        <w:t xml:space="preserve"> increases.</w:t>
      </w:r>
    </w:p>
    <w:p w14:paraId="535A3EFE" w14:textId="77777777" w:rsidR="002B1174" w:rsidRDefault="00000000">
      <w:pPr>
        <w:keepNext/>
        <w:keepLines/>
        <w:numPr>
          <w:ilvl w:val="7"/>
          <w:numId w:val="1"/>
        </w:numPr>
        <w:spacing w:after="0"/>
      </w:pPr>
      <w:r>
        <w:rPr>
          <w:rFonts w:ascii="Times New Roman"/>
          <w:color w:val="000000"/>
          <w:sz w:val="24"/>
        </w:rPr>
        <w:t xml:space="preserve">If the wage increases, the </w:t>
      </w:r>
      <w:proofErr w:type="spellStart"/>
      <w:r>
        <w:rPr>
          <w:rFonts w:ascii="Times New Roman"/>
          <w:color w:val="000000"/>
          <w:sz w:val="24"/>
        </w:rPr>
        <w:t>labour</w:t>
      </w:r>
      <w:proofErr w:type="spellEnd"/>
      <w:r>
        <w:rPr>
          <w:rFonts w:ascii="Times New Roman"/>
          <w:color w:val="000000"/>
          <w:sz w:val="24"/>
        </w:rPr>
        <w:t xml:space="preserve"> demand curve will shift to the left.</w:t>
      </w:r>
    </w:p>
    <w:p w14:paraId="482F78A7" w14:textId="77777777" w:rsidR="002B1174" w:rsidRDefault="00000000">
      <w:pPr>
        <w:keepNext/>
        <w:keepLines/>
        <w:numPr>
          <w:ilvl w:val="7"/>
          <w:numId w:val="1"/>
        </w:numPr>
        <w:spacing w:after="0"/>
      </w:pPr>
      <w:r>
        <w:rPr>
          <w:rFonts w:ascii="Times New Roman"/>
          <w:color w:val="000000"/>
          <w:sz w:val="24"/>
        </w:rPr>
        <w:t xml:space="preserve">If the wage decreases, the </w:t>
      </w:r>
      <w:proofErr w:type="spellStart"/>
      <w:r>
        <w:rPr>
          <w:rFonts w:ascii="Times New Roman"/>
          <w:color w:val="000000"/>
          <w:sz w:val="24"/>
        </w:rPr>
        <w:t>labour</w:t>
      </w:r>
      <w:proofErr w:type="spellEnd"/>
      <w:r>
        <w:rPr>
          <w:rFonts w:ascii="Times New Roman"/>
          <w:color w:val="000000"/>
          <w:sz w:val="24"/>
        </w:rPr>
        <w:t xml:space="preserve"> demand curve will shift to the right.</w:t>
      </w:r>
    </w:p>
    <w:p w14:paraId="60348B76" w14:textId="77777777" w:rsidR="002B1174" w:rsidRDefault="00000000">
      <w:pPr>
        <w:keepNext/>
        <w:keepLines/>
        <w:numPr>
          <w:ilvl w:val="7"/>
          <w:numId w:val="1"/>
        </w:numPr>
        <w:spacing w:after="0"/>
      </w:pPr>
      <w:r>
        <w:rPr>
          <w:rFonts w:ascii="Times New Roman"/>
          <w:color w:val="000000"/>
          <w:sz w:val="24"/>
        </w:rPr>
        <w:t>If the wage increases, there is no change in quantity demanded</w:t>
      </w:r>
    </w:p>
    <w:p w14:paraId="5AD7242D" w14:textId="77777777" w:rsidR="002B1174" w:rsidRDefault="002B1174">
      <w:pPr>
        <w:keepLines/>
        <w:spacing w:after="0"/>
      </w:pPr>
    </w:p>
    <w:p w14:paraId="0A93CB49" w14:textId="77777777" w:rsidR="002B1174" w:rsidRDefault="00000000">
      <w:pPr>
        <w:keepNext/>
        <w:keepLines/>
        <w:numPr>
          <w:ilvl w:val="0"/>
          <w:numId w:val="1"/>
        </w:numPr>
        <w:spacing w:after="0"/>
      </w:pPr>
      <w:r>
        <w:rPr>
          <w:rFonts w:ascii="Times New Roman"/>
          <w:color w:val="000000"/>
          <w:sz w:val="24"/>
        </w:rPr>
        <w:t xml:space="preserve">Which of the following statements regarding the demand for </w:t>
      </w:r>
      <w:proofErr w:type="spellStart"/>
      <w:r>
        <w:rPr>
          <w:rFonts w:ascii="Times New Roman"/>
          <w:color w:val="000000"/>
          <w:sz w:val="24"/>
        </w:rPr>
        <w:t>labour</w:t>
      </w:r>
      <w:proofErr w:type="spellEnd"/>
      <w:r>
        <w:rPr>
          <w:rFonts w:ascii="Times New Roman"/>
          <w:color w:val="000000"/>
          <w:sz w:val="24"/>
        </w:rPr>
        <w:t xml:space="preserve"> is </w:t>
      </w:r>
      <w:r>
        <w:rPr>
          <w:rFonts w:ascii="Times New Roman"/>
          <w:color w:val="000000"/>
          <w:sz w:val="24"/>
          <w:u w:val="single"/>
        </w:rPr>
        <w:t>false</w:t>
      </w:r>
      <w:r>
        <w:rPr>
          <w:rFonts w:ascii="Times New Roman"/>
          <w:color w:val="000000"/>
          <w:sz w:val="24"/>
        </w:rPr>
        <w:t>?</w:t>
      </w:r>
    </w:p>
    <w:p w14:paraId="62EA6970" w14:textId="77777777" w:rsidR="002B1174" w:rsidRDefault="00000000">
      <w:pPr>
        <w:keepNext/>
        <w:keepLines/>
        <w:numPr>
          <w:ilvl w:val="7"/>
          <w:numId w:val="1"/>
        </w:numPr>
        <w:spacing w:after="0"/>
      </w:pPr>
      <w:r>
        <w:rPr>
          <w:rFonts w:ascii="Times New Roman"/>
          <w:color w:val="000000"/>
          <w:sz w:val="24"/>
        </w:rPr>
        <w:t xml:space="preserve">If a firm is a monopolist in the product market, the firm's demand for </w:t>
      </w:r>
      <w:proofErr w:type="spellStart"/>
      <w:r>
        <w:rPr>
          <w:rFonts w:ascii="Times New Roman"/>
          <w:color w:val="000000"/>
          <w:sz w:val="24"/>
        </w:rPr>
        <w:t>labour</w:t>
      </w:r>
      <w:proofErr w:type="spellEnd"/>
      <w:r>
        <w:rPr>
          <w:rFonts w:ascii="Times New Roman"/>
          <w:color w:val="000000"/>
          <w:sz w:val="24"/>
        </w:rPr>
        <w:t xml:space="preserve"> is the same as the industry's demand for </w:t>
      </w:r>
      <w:proofErr w:type="spellStart"/>
      <w:r>
        <w:rPr>
          <w:rFonts w:ascii="Times New Roman"/>
          <w:color w:val="000000"/>
          <w:sz w:val="24"/>
        </w:rPr>
        <w:t>labour</w:t>
      </w:r>
      <w:proofErr w:type="spellEnd"/>
      <w:r>
        <w:rPr>
          <w:rFonts w:ascii="Times New Roman"/>
          <w:color w:val="000000"/>
          <w:sz w:val="24"/>
        </w:rPr>
        <w:t>.</w:t>
      </w:r>
    </w:p>
    <w:p w14:paraId="55DBD72F" w14:textId="77777777" w:rsidR="002B1174" w:rsidRDefault="00000000">
      <w:pPr>
        <w:keepNext/>
        <w:keepLines/>
        <w:numPr>
          <w:ilvl w:val="7"/>
          <w:numId w:val="1"/>
        </w:numPr>
        <w:spacing w:after="0"/>
      </w:pPr>
      <w:r>
        <w:rPr>
          <w:rFonts w:ascii="Times New Roman"/>
          <w:color w:val="000000"/>
          <w:sz w:val="24"/>
        </w:rPr>
        <w:t>If a firm is a monopolist in the product market, the firm's demand curve is more elastic than it would be if the firm were operating in a perfectly competitive product market.</w:t>
      </w:r>
    </w:p>
    <w:p w14:paraId="6DDB1CAF" w14:textId="77777777" w:rsidR="002B1174" w:rsidRDefault="00000000">
      <w:pPr>
        <w:keepNext/>
        <w:keepLines/>
        <w:numPr>
          <w:ilvl w:val="7"/>
          <w:numId w:val="1"/>
        </w:numPr>
        <w:spacing w:after="0"/>
      </w:pPr>
      <w:r>
        <w:rPr>
          <w:rFonts w:ascii="Times New Roman"/>
          <w:color w:val="000000"/>
          <w:sz w:val="24"/>
        </w:rPr>
        <w:t>If a firm is a monopolist in the product market, it may or may not pay wages which are higher than the case in which the firm operates in a competitive output market.</w:t>
      </w:r>
    </w:p>
    <w:p w14:paraId="09E85406" w14:textId="77777777" w:rsidR="002B1174" w:rsidRDefault="00000000">
      <w:pPr>
        <w:keepNext/>
        <w:keepLines/>
        <w:numPr>
          <w:ilvl w:val="7"/>
          <w:numId w:val="1"/>
        </w:numPr>
        <w:spacing w:after="0"/>
      </w:pPr>
      <w:r>
        <w:rPr>
          <w:rFonts w:ascii="Times New Roman"/>
          <w:color w:val="000000"/>
          <w:sz w:val="24"/>
        </w:rPr>
        <w:t xml:space="preserve">If a firm is a monopolist in the product market, it may still behave as a wage taker in the </w:t>
      </w:r>
      <w:proofErr w:type="spellStart"/>
      <w:r>
        <w:rPr>
          <w:rFonts w:ascii="Times New Roman"/>
          <w:color w:val="000000"/>
          <w:sz w:val="24"/>
        </w:rPr>
        <w:t>labour</w:t>
      </w:r>
      <w:proofErr w:type="spellEnd"/>
      <w:r>
        <w:rPr>
          <w:rFonts w:ascii="Times New Roman"/>
          <w:color w:val="000000"/>
          <w:sz w:val="24"/>
        </w:rPr>
        <w:t xml:space="preserve"> market.</w:t>
      </w:r>
    </w:p>
    <w:p w14:paraId="30EC13C4" w14:textId="77777777" w:rsidR="002B1174" w:rsidRDefault="00000000">
      <w:pPr>
        <w:keepNext/>
        <w:keepLines/>
        <w:numPr>
          <w:ilvl w:val="7"/>
          <w:numId w:val="1"/>
        </w:numPr>
        <w:spacing w:after="0"/>
      </w:pPr>
      <w:r>
        <w:rPr>
          <w:rFonts w:ascii="Times New Roman"/>
          <w:color w:val="000000"/>
          <w:sz w:val="24"/>
        </w:rPr>
        <w:t>If the firm is a monopolist in the product market, the firm's demand curve is steeper than it would be if the firm were operating in a perfectly competitive product market.</w:t>
      </w:r>
    </w:p>
    <w:p w14:paraId="6BBF18C6" w14:textId="77777777" w:rsidR="002B1174" w:rsidRDefault="002B1174">
      <w:pPr>
        <w:keepLines/>
        <w:spacing w:after="0"/>
      </w:pPr>
    </w:p>
    <w:p w14:paraId="1D264437" w14:textId="77777777" w:rsidR="002B1174" w:rsidRDefault="00000000">
      <w:pPr>
        <w:keepNext/>
        <w:keepLines/>
        <w:numPr>
          <w:ilvl w:val="0"/>
          <w:numId w:val="1"/>
        </w:numPr>
        <w:spacing w:after="0"/>
      </w:pPr>
      <w:r>
        <w:rPr>
          <w:rFonts w:ascii="Times New Roman"/>
          <w:color w:val="000000"/>
          <w:sz w:val="24"/>
        </w:rPr>
        <w:lastRenderedPageBreak/>
        <w:t>Under what conditions might one expect wages to be above the prevailing competitive levels?</w:t>
      </w:r>
    </w:p>
    <w:p w14:paraId="6013B531" w14:textId="77777777" w:rsidR="002B1174" w:rsidRDefault="00000000">
      <w:pPr>
        <w:keepNext/>
        <w:keepLines/>
        <w:numPr>
          <w:ilvl w:val="7"/>
          <w:numId w:val="1"/>
        </w:numPr>
        <w:spacing w:after="0"/>
      </w:pPr>
      <w:r>
        <w:rPr>
          <w:rFonts w:ascii="Times New Roman"/>
          <w:color w:val="000000"/>
          <w:sz w:val="24"/>
        </w:rPr>
        <w:t>Only when unemployment is low</w:t>
      </w:r>
    </w:p>
    <w:p w14:paraId="6F1AF004" w14:textId="77777777" w:rsidR="002B1174" w:rsidRDefault="00000000">
      <w:pPr>
        <w:keepNext/>
        <w:keepLines/>
        <w:numPr>
          <w:ilvl w:val="7"/>
          <w:numId w:val="1"/>
        </w:numPr>
        <w:spacing w:after="0"/>
      </w:pPr>
      <w:r>
        <w:rPr>
          <w:rFonts w:ascii="Times New Roman"/>
          <w:color w:val="000000"/>
          <w:sz w:val="24"/>
        </w:rPr>
        <w:t>only in the case where a union exists</w:t>
      </w:r>
    </w:p>
    <w:p w14:paraId="7776B3C6" w14:textId="77777777" w:rsidR="002B1174" w:rsidRDefault="00000000">
      <w:pPr>
        <w:keepNext/>
        <w:keepLines/>
        <w:numPr>
          <w:ilvl w:val="7"/>
          <w:numId w:val="1"/>
        </w:numPr>
        <w:spacing w:after="0"/>
      </w:pPr>
      <w:r>
        <w:rPr>
          <w:rFonts w:ascii="Times New Roman"/>
          <w:color w:val="000000"/>
          <w:sz w:val="24"/>
        </w:rPr>
        <w:t xml:space="preserve">Only when there is a shortage of </w:t>
      </w:r>
      <w:proofErr w:type="spellStart"/>
      <w:r>
        <w:rPr>
          <w:rFonts w:ascii="Times New Roman"/>
          <w:color w:val="000000"/>
          <w:sz w:val="24"/>
        </w:rPr>
        <w:t>labour</w:t>
      </w:r>
      <w:proofErr w:type="spellEnd"/>
    </w:p>
    <w:p w14:paraId="1FDBA98B" w14:textId="77777777" w:rsidR="002B1174" w:rsidRDefault="00000000">
      <w:pPr>
        <w:keepNext/>
        <w:keepLines/>
        <w:numPr>
          <w:ilvl w:val="7"/>
          <w:numId w:val="1"/>
        </w:numPr>
        <w:spacing w:after="0"/>
      </w:pPr>
      <w:r>
        <w:rPr>
          <w:rFonts w:ascii="Times New Roman"/>
          <w:color w:val="000000"/>
          <w:sz w:val="24"/>
        </w:rPr>
        <w:t xml:space="preserve">only in cases in which the employer has market power in the </w:t>
      </w:r>
      <w:proofErr w:type="spellStart"/>
      <w:r>
        <w:rPr>
          <w:rFonts w:ascii="Times New Roman"/>
          <w:color w:val="000000"/>
          <w:sz w:val="24"/>
        </w:rPr>
        <w:t>labour</w:t>
      </w:r>
      <w:proofErr w:type="spellEnd"/>
      <w:r>
        <w:rPr>
          <w:rFonts w:ascii="Times New Roman"/>
          <w:color w:val="000000"/>
          <w:sz w:val="24"/>
        </w:rPr>
        <w:t xml:space="preserve"> market</w:t>
      </w:r>
    </w:p>
    <w:p w14:paraId="490401A7" w14:textId="77777777" w:rsidR="002B1174" w:rsidRDefault="00000000">
      <w:pPr>
        <w:keepNext/>
        <w:keepLines/>
        <w:numPr>
          <w:ilvl w:val="7"/>
          <w:numId w:val="1"/>
        </w:numPr>
        <w:spacing w:after="0"/>
      </w:pPr>
      <w:r>
        <w:rPr>
          <w:rFonts w:ascii="Times New Roman"/>
          <w:color w:val="000000"/>
          <w:sz w:val="24"/>
        </w:rPr>
        <w:t>in cases in which the employer is a monopolist, an oligopolist, or a monopolistic competitor in the output market</w:t>
      </w:r>
    </w:p>
    <w:p w14:paraId="39C03A70" w14:textId="77777777" w:rsidR="002B1174" w:rsidRDefault="002B1174">
      <w:pPr>
        <w:keepLines/>
        <w:spacing w:after="0"/>
      </w:pPr>
    </w:p>
    <w:p w14:paraId="1E8E9B34" w14:textId="77777777" w:rsidR="002B1174" w:rsidRDefault="00000000">
      <w:pPr>
        <w:keepNext/>
        <w:keepLines/>
        <w:numPr>
          <w:ilvl w:val="0"/>
          <w:numId w:val="1"/>
        </w:numPr>
        <w:spacing w:after="0"/>
      </w:pPr>
      <w:r>
        <w:rPr>
          <w:rFonts w:ascii="Times New Roman"/>
          <w:color w:val="000000"/>
          <w:sz w:val="24"/>
        </w:rPr>
        <w:t xml:space="preserve">If an employer is competitive in the </w:t>
      </w:r>
      <w:proofErr w:type="spellStart"/>
      <w:r>
        <w:rPr>
          <w:rFonts w:ascii="Times New Roman"/>
          <w:color w:val="000000"/>
          <w:sz w:val="24"/>
        </w:rPr>
        <w:t>labour</w:t>
      </w:r>
      <w:proofErr w:type="spellEnd"/>
      <w:r>
        <w:rPr>
          <w:rFonts w:ascii="Times New Roman"/>
          <w:color w:val="000000"/>
          <w:sz w:val="24"/>
        </w:rPr>
        <w:t xml:space="preserve"> market:</w:t>
      </w:r>
    </w:p>
    <w:p w14:paraId="5FE4DC6D" w14:textId="77777777" w:rsidR="002B1174" w:rsidRDefault="00000000">
      <w:pPr>
        <w:keepNext/>
        <w:keepLines/>
        <w:numPr>
          <w:ilvl w:val="7"/>
          <w:numId w:val="1"/>
        </w:numPr>
        <w:spacing w:after="0"/>
      </w:pPr>
      <w:r>
        <w:rPr>
          <w:rFonts w:ascii="Times New Roman"/>
          <w:color w:val="000000"/>
          <w:sz w:val="24"/>
        </w:rPr>
        <w:t xml:space="preserve">It </w:t>
      </w:r>
      <w:proofErr w:type="gramStart"/>
      <w:r>
        <w:rPr>
          <w:rFonts w:ascii="Times New Roman"/>
          <w:color w:val="000000"/>
          <w:sz w:val="24"/>
        </w:rPr>
        <w:t>has to</w:t>
      </w:r>
      <w:proofErr w:type="gramEnd"/>
      <w:r>
        <w:rPr>
          <w:rFonts w:ascii="Times New Roman"/>
          <w:color w:val="000000"/>
          <w:sz w:val="24"/>
        </w:rPr>
        <w:t xml:space="preserve"> pay at least the going wage.</w:t>
      </w:r>
    </w:p>
    <w:p w14:paraId="69E926D3" w14:textId="77777777" w:rsidR="002B1174" w:rsidRDefault="00000000">
      <w:pPr>
        <w:keepNext/>
        <w:keepLines/>
        <w:numPr>
          <w:ilvl w:val="7"/>
          <w:numId w:val="1"/>
        </w:numPr>
        <w:spacing w:after="0"/>
      </w:pPr>
      <w:r>
        <w:rPr>
          <w:rFonts w:ascii="Times New Roman"/>
          <w:color w:val="000000"/>
          <w:sz w:val="24"/>
        </w:rPr>
        <w:t>It can pay at most the going wage.</w:t>
      </w:r>
    </w:p>
    <w:p w14:paraId="308355B4" w14:textId="77777777" w:rsidR="002B1174" w:rsidRDefault="00000000">
      <w:pPr>
        <w:keepNext/>
        <w:keepLines/>
        <w:numPr>
          <w:ilvl w:val="7"/>
          <w:numId w:val="1"/>
        </w:numPr>
        <w:spacing w:after="0"/>
      </w:pPr>
      <w:r>
        <w:rPr>
          <w:rFonts w:ascii="Times New Roman"/>
          <w:color w:val="000000"/>
          <w:sz w:val="24"/>
        </w:rPr>
        <w:t>The wage level depends on the structure of the product market.</w:t>
      </w:r>
    </w:p>
    <w:p w14:paraId="397BA731" w14:textId="77777777" w:rsidR="002B1174" w:rsidRDefault="00000000">
      <w:pPr>
        <w:keepNext/>
        <w:keepLines/>
        <w:numPr>
          <w:ilvl w:val="7"/>
          <w:numId w:val="1"/>
        </w:numPr>
        <w:spacing w:after="0"/>
      </w:pPr>
      <w:r>
        <w:rPr>
          <w:rFonts w:ascii="Times New Roman"/>
          <w:color w:val="000000"/>
          <w:sz w:val="24"/>
        </w:rPr>
        <w:t>It can affect the going market wage by either hiring many workers or laying off many workers.</w:t>
      </w:r>
    </w:p>
    <w:p w14:paraId="57C9E39B" w14:textId="77777777" w:rsidR="002B1174" w:rsidRDefault="00000000">
      <w:pPr>
        <w:keepNext/>
        <w:keepLines/>
        <w:numPr>
          <w:ilvl w:val="7"/>
          <w:numId w:val="1"/>
        </w:numPr>
        <w:spacing w:after="0"/>
      </w:pPr>
      <w:r>
        <w:rPr>
          <w:rFonts w:ascii="Times New Roman"/>
          <w:color w:val="000000"/>
          <w:sz w:val="24"/>
        </w:rPr>
        <w:t>It can pay less than the market equilibrium wage.</w:t>
      </w:r>
    </w:p>
    <w:p w14:paraId="772DA538" w14:textId="77777777" w:rsidR="002B1174" w:rsidRDefault="002B1174">
      <w:pPr>
        <w:keepLines/>
        <w:spacing w:after="0"/>
      </w:pPr>
    </w:p>
    <w:p w14:paraId="2D285579" w14:textId="77777777" w:rsidR="002B1174" w:rsidRDefault="00000000">
      <w:pPr>
        <w:keepNext/>
        <w:keepLines/>
        <w:numPr>
          <w:ilvl w:val="0"/>
          <w:numId w:val="1"/>
        </w:numPr>
        <w:spacing w:after="0"/>
      </w:pPr>
      <w:r>
        <w:rPr>
          <w:rFonts w:ascii="Times New Roman"/>
          <w:color w:val="000000"/>
          <w:sz w:val="24"/>
        </w:rPr>
        <w:t xml:space="preserve">Consider the diagram for a </w:t>
      </w:r>
      <w:proofErr w:type="spellStart"/>
      <w:r>
        <w:rPr>
          <w:rFonts w:ascii="Times New Roman"/>
          <w:color w:val="000000"/>
          <w:sz w:val="24"/>
        </w:rPr>
        <w:t>labour</w:t>
      </w:r>
      <w:proofErr w:type="spellEnd"/>
      <w:r>
        <w:rPr>
          <w:rFonts w:ascii="Times New Roman"/>
          <w:color w:val="000000"/>
          <w:sz w:val="24"/>
        </w:rPr>
        <w:t xml:space="preserve"> market in which the relevant job attribute is the stability of the hours (increasing from left to right). In other words, less stable jobs are characterized by irregular hours, with no guarantee of a </w:t>
      </w:r>
      <w:proofErr w:type="gramStart"/>
      <w:r>
        <w:rPr>
          <w:rFonts w:ascii="Times New Roman"/>
          <w:color w:val="000000"/>
          <w:sz w:val="24"/>
        </w:rPr>
        <w:t>full time</w:t>
      </w:r>
      <w:proofErr w:type="gramEnd"/>
      <w:r>
        <w:rPr>
          <w:rFonts w:ascii="Times New Roman"/>
          <w:color w:val="000000"/>
          <w:sz w:val="24"/>
        </w:rPr>
        <w:t xml:space="preserve"> job, but with the possibility of overtime hours some weeks. What would the curves look like?</w:t>
      </w:r>
    </w:p>
    <w:p w14:paraId="7F63CDCF" w14:textId="77777777" w:rsidR="002B1174" w:rsidRDefault="00000000">
      <w:pPr>
        <w:keepNext/>
        <w:keepLines/>
        <w:numPr>
          <w:ilvl w:val="7"/>
          <w:numId w:val="1"/>
        </w:numPr>
        <w:spacing w:after="0"/>
      </w:pPr>
      <w:r>
        <w:rPr>
          <w:rFonts w:ascii="Times New Roman"/>
          <w:color w:val="000000"/>
          <w:sz w:val="24"/>
        </w:rPr>
        <w:t>The model cannot be used for this situation</w:t>
      </w:r>
    </w:p>
    <w:p w14:paraId="32DB69A6" w14:textId="77777777" w:rsidR="002B1174" w:rsidRDefault="00000000">
      <w:pPr>
        <w:keepNext/>
        <w:keepLines/>
        <w:numPr>
          <w:ilvl w:val="7"/>
          <w:numId w:val="1"/>
        </w:numPr>
        <w:spacing w:after="0"/>
      </w:pPr>
      <w:r>
        <w:rPr>
          <w:rFonts w:ascii="Times New Roman"/>
          <w:color w:val="000000"/>
          <w:sz w:val="24"/>
        </w:rPr>
        <w:t>Negatively sloped iso-profit curves and positively sloped iso-utility curves</w:t>
      </w:r>
    </w:p>
    <w:p w14:paraId="2670CB11" w14:textId="77777777" w:rsidR="002B1174" w:rsidRDefault="00000000">
      <w:pPr>
        <w:keepNext/>
        <w:keepLines/>
        <w:numPr>
          <w:ilvl w:val="7"/>
          <w:numId w:val="1"/>
        </w:numPr>
        <w:spacing w:after="0"/>
      </w:pPr>
      <w:r>
        <w:rPr>
          <w:rFonts w:ascii="Times New Roman"/>
          <w:color w:val="000000"/>
          <w:sz w:val="24"/>
        </w:rPr>
        <w:t>Positively sloped iso-profit and iso-utility curves</w:t>
      </w:r>
    </w:p>
    <w:p w14:paraId="502B02C6" w14:textId="77777777" w:rsidR="002B1174" w:rsidRDefault="00000000">
      <w:pPr>
        <w:keepNext/>
        <w:keepLines/>
        <w:numPr>
          <w:ilvl w:val="7"/>
          <w:numId w:val="1"/>
        </w:numPr>
        <w:spacing w:after="0"/>
      </w:pPr>
      <w:r>
        <w:rPr>
          <w:rFonts w:ascii="Times New Roman"/>
          <w:color w:val="000000"/>
          <w:sz w:val="24"/>
        </w:rPr>
        <w:t>Negatively sloped iso-profit and iso-utility curves</w:t>
      </w:r>
    </w:p>
    <w:p w14:paraId="1D16373B" w14:textId="77777777" w:rsidR="002B1174" w:rsidRDefault="00000000">
      <w:pPr>
        <w:keepNext/>
        <w:keepLines/>
        <w:numPr>
          <w:ilvl w:val="7"/>
          <w:numId w:val="1"/>
        </w:numPr>
        <w:spacing w:after="0"/>
      </w:pPr>
      <w:r>
        <w:rPr>
          <w:rFonts w:ascii="Times New Roman"/>
          <w:color w:val="000000"/>
          <w:sz w:val="24"/>
        </w:rPr>
        <w:t>Positively sloped iso-profit curves and negatively sloped iso-utility curves</w:t>
      </w:r>
    </w:p>
    <w:p w14:paraId="785188FA" w14:textId="77777777" w:rsidR="002B1174" w:rsidRDefault="002B1174">
      <w:pPr>
        <w:keepLines/>
        <w:spacing w:after="0"/>
      </w:pPr>
    </w:p>
    <w:p w14:paraId="6B00E803" w14:textId="77777777" w:rsidR="002B1174" w:rsidRDefault="00000000">
      <w:pPr>
        <w:keepNext/>
        <w:keepLines/>
        <w:numPr>
          <w:ilvl w:val="0"/>
          <w:numId w:val="1"/>
        </w:numPr>
        <w:spacing w:after="0"/>
      </w:pPr>
      <w:r>
        <w:rPr>
          <w:rFonts w:ascii="Times New Roman"/>
          <w:color w:val="000000"/>
          <w:sz w:val="24"/>
        </w:rPr>
        <w:t xml:space="preserve">Consider the diagram for a </w:t>
      </w:r>
      <w:proofErr w:type="spellStart"/>
      <w:r>
        <w:rPr>
          <w:rFonts w:ascii="Times New Roman"/>
          <w:color w:val="000000"/>
          <w:sz w:val="24"/>
        </w:rPr>
        <w:t>labour</w:t>
      </w:r>
      <w:proofErr w:type="spellEnd"/>
      <w:r>
        <w:rPr>
          <w:rFonts w:ascii="Times New Roman"/>
          <w:color w:val="000000"/>
          <w:sz w:val="24"/>
        </w:rPr>
        <w:t xml:space="preserve"> market in which the relevant job attribute is job safety (increasing from left to right). Why are the iso-profit curves concave, i.e., bowed in towards the origin?</w:t>
      </w:r>
    </w:p>
    <w:p w14:paraId="1CD1AB69" w14:textId="77777777" w:rsidR="002B1174" w:rsidRDefault="00000000">
      <w:pPr>
        <w:keepNext/>
        <w:keepLines/>
        <w:numPr>
          <w:ilvl w:val="7"/>
          <w:numId w:val="1"/>
        </w:numPr>
        <w:spacing w:after="0"/>
      </w:pPr>
      <w:r>
        <w:rPr>
          <w:rFonts w:ascii="Times New Roman"/>
          <w:color w:val="000000"/>
          <w:sz w:val="24"/>
        </w:rPr>
        <w:t>Because a firm's profit decreases if it provides a safer environment for the workers.</w:t>
      </w:r>
    </w:p>
    <w:p w14:paraId="32A99969" w14:textId="77777777" w:rsidR="002B1174" w:rsidRDefault="00000000">
      <w:pPr>
        <w:keepNext/>
        <w:keepLines/>
        <w:numPr>
          <w:ilvl w:val="7"/>
          <w:numId w:val="1"/>
        </w:numPr>
        <w:spacing w:after="0"/>
      </w:pPr>
      <w:r>
        <w:rPr>
          <w:rFonts w:ascii="Times New Roman"/>
          <w:color w:val="000000"/>
          <w:sz w:val="24"/>
        </w:rPr>
        <w:t>Because paying higher wages and providing a safer environment for the workers are both costly for the employer.</w:t>
      </w:r>
    </w:p>
    <w:p w14:paraId="2F6F28D0" w14:textId="77777777" w:rsidR="002B1174" w:rsidRDefault="00000000">
      <w:pPr>
        <w:keepNext/>
        <w:keepLines/>
        <w:numPr>
          <w:ilvl w:val="7"/>
          <w:numId w:val="1"/>
        </w:numPr>
        <w:spacing w:after="0"/>
      </w:pPr>
      <w:r>
        <w:rPr>
          <w:rFonts w:ascii="Times New Roman"/>
          <w:color w:val="000000"/>
          <w:sz w:val="24"/>
        </w:rPr>
        <w:t>Because the marginal rate of transformation between wages and safety is increasing as a firm introduces stronger safety procedures.</w:t>
      </w:r>
    </w:p>
    <w:p w14:paraId="567D7AF8" w14:textId="77777777" w:rsidR="002B1174" w:rsidRDefault="00000000">
      <w:pPr>
        <w:keepNext/>
        <w:keepLines/>
        <w:numPr>
          <w:ilvl w:val="7"/>
          <w:numId w:val="1"/>
        </w:numPr>
        <w:spacing w:after="0"/>
      </w:pPr>
      <w:r>
        <w:rPr>
          <w:rFonts w:ascii="Times New Roman"/>
          <w:color w:val="000000"/>
          <w:sz w:val="24"/>
        </w:rPr>
        <w:t>Because there is a negative trade-off between job safety and wages</w:t>
      </w:r>
    </w:p>
    <w:p w14:paraId="26E359E8" w14:textId="77777777" w:rsidR="002B1174" w:rsidRDefault="00000000">
      <w:pPr>
        <w:keepNext/>
        <w:keepLines/>
        <w:numPr>
          <w:ilvl w:val="7"/>
          <w:numId w:val="1"/>
        </w:numPr>
        <w:spacing w:after="0"/>
      </w:pPr>
      <w:r>
        <w:rPr>
          <w:rFonts w:ascii="Times New Roman"/>
          <w:color w:val="000000"/>
          <w:sz w:val="24"/>
        </w:rPr>
        <w:t>Because the marginal rate of transformation between wages and safety is decreasing as a firm introduces stronger safety procedures.</w:t>
      </w:r>
    </w:p>
    <w:p w14:paraId="7AFCDCA3" w14:textId="77777777" w:rsidR="002B1174" w:rsidRDefault="002B1174">
      <w:pPr>
        <w:keepLines/>
        <w:spacing w:after="0"/>
      </w:pPr>
    </w:p>
    <w:p w14:paraId="51A964BB" w14:textId="77777777" w:rsidR="002B1174" w:rsidRDefault="00000000">
      <w:pPr>
        <w:keepNext/>
        <w:keepLines/>
        <w:numPr>
          <w:ilvl w:val="0"/>
          <w:numId w:val="1"/>
        </w:numPr>
        <w:spacing w:after="0"/>
      </w:pPr>
      <w:r>
        <w:rPr>
          <w:rFonts w:ascii="Times New Roman"/>
          <w:color w:val="000000"/>
          <w:sz w:val="24"/>
        </w:rPr>
        <w:lastRenderedPageBreak/>
        <w:t>Which of the following statements does not pertain to wage structures?</w:t>
      </w:r>
    </w:p>
    <w:p w14:paraId="6A8A3C2A" w14:textId="77777777" w:rsidR="002B1174" w:rsidRDefault="00000000">
      <w:pPr>
        <w:keepNext/>
        <w:keepLines/>
        <w:numPr>
          <w:ilvl w:val="7"/>
          <w:numId w:val="1"/>
        </w:numPr>
        <w:spacing w:after="0"/>
      </w:pPr>
      <w:r>
        <w:rPr>
          <w:rFonts w:ascii="Times New Roman"/>
          <w:color w:val="000000"/>
          <w:sz w:val="24"/>
        </w:rPr>
        <w:t>The wage premiums that compensate workers for working jobs with undesirable characteristics</w:t>
      </w:r>
    </w:p>
    <w:p w14:paraId="5432F61E" w14:textId="77777777" w:rsidR="002B1174" w:rsidRDefault="00000000">
      <w:pPr>
        <w:keepNext/>
        <w:keepLines/>
        <w:numPr>
          <w:ilvl w:val="7"/>
          <w:numId w:val="1"/>
        </w:numPr>
        <w:spacing w:after="0"/>
      </w:pPr>
      <w:r>
        <w:rPr>
          <w:rFonts w:ascii="Times New Roman"/>
          <w:color w:val="000000"/>
          <w:sz w:val="24"/>
        </w:rPr>
        <w:t xml:space="preserve">The relative prices of </w:t>
      </w:r>
      <w:proofErr w:type="spellStart"/>
      <w:r>
        <w:rPr>
          <w:rFonts w:ascii="Times New Roman"/>
          <w:color w:val="000000"/>
          <w:sz w:val="24"/>
        </w:rPr>
        <w:t>labour</w:t>
      </w:r>
      <w:proofErr w:type="spellEnd"/>
      <w:r>
        <w:rPr>
          <w:rFonts w:ascii="Times New Roman"/>
          <w:color w:val="000000"/>
          <w:sz w:val="24"/>
        </w:rPr>
        <w:t xml:space="preserve"> that are utilized </w:t>
      </w:r>
      <w:proofErr w:type="gramStart"/>
      <w:r>
        <w:rPr>
          <w:rFonts w:ascii="Times New Roman"/>
          <w:color w:val="000000"/>
          <w:sz w:val="24"/>
        </w:rPr>
        <w:t>in order to</w:t>
      </w:r>
      <w:proofErr w:type="gramEnd"/>
      <w:r>
        <w:rPr>
          <w:rFonts w:ascii="Times New Roman"/>
          <w:color w:val="000000"/>
          <w:sz w:val="24"/>
        </w:rPr>
        <w:t xml:space="preserve"> allocate </w:t>
      </w:r>
      <w:proofErr w:type="spellStart"/>
      <w:r>
        <w:rPr>
          <w:rFonts w:ascii="Times New Roman"/>
          <w:color w:val="000000"/>
          <w:sz w:val="24"/>
        </w:rPr>
        <w:t>labour</w:t>
      </w:r>
      <w:proofErr w:type="spellEnd"/>
      <w:r>
        <w:rPr>
          <w:rFonts w:ascii="Times New Roman"/>
          <w:color w:val="000000"/>
          <w:sz w:val="24"/>
        </w:rPr>
        <w:t xml:space="preserve"> to its most efficient use</w:t>
      </w:r>
    </w:p>
    <w:p w14:paraId="4218B517" w14:textId="77777777" w:rsidR="002B1174" w:rsidRDefault="00000000">
      <w:pPr>
        <w:keepNext/>
        <w:keepLines/>
        <w:numPr>
          <w:ilvl w:val="7"/>
          <w:numId w:val="1"/>
        </w:numPr>
        <w:spacing w:after="0"/>
      </w:pPr>
      <w:r>
        <w:rPr>
          <w:rFonts w:ascii="Times New Roman"/>
          <w:color w:val="000000"/>
          <w:sz w:val="24"/>
        </w:rPr>
        <w:t xml:space="preserve">The relative prices of </w:t>
      </w:r>
      <w:proofErr w:type="spellStart"/>
      <w:r>
        <w:rPr>
          <w:rFonts w:ascii="Times New Roman"/>
          <w:color w:val="000000"/>
          <w:sz w:val="24"/>
        </w:rPr>
        <w:t>labour</w:t>
      </w:r>
      <w:proofErr w:type="spellEnd"/>
      <w:r>
        <w:rPr>
          <w:rFonts w:ascii="Times New Roman"/>
          <w:color w:val="000000"/>
          <w:sz w:val="24"/>
        </w:rPr>
        <w:t xml:space="preserve"> that are used to remunerate skills and ability</w:t>
      </w:r>
    </w:p>
    <w:p w14:paraId="48E8052D" w14:textId="77777777" w:rsidR="002B1174" w:rsidRDefault="00000000">
      <w:pPr>
        <w:keepNext/>
        <w:keepLines/>
        <w:numPr>
          <w:ilvl w:val="7"/>
          <w:numId w:val="1"/>
        </w:numPr>
        <w:spacing w:after="0"/>
      </w:pPr>
      <w:r>
        <w:rPr>
          <w:rFonts w:ascii="Times New Roman"/>
          <w:color w:val="000000"/>
          <w:sz w:val="24"/>
        </w:rPr>
        <w:t>The lowest wage levels at which workers will accept jobs having certain attributes</w:t>
      </w:r>
    </w:p>
    <w:p w14:paraId="081B76AD" w14:textId="77777777" w:rsidR="002B1174" w:rsidRDefault="00000000">
      <w:pPr>
        <w:keepNext/>
        <w:keepLines/>
        <w:numPr>
          <w:ilvl w:val="7"/>
          <w:numId w:val="1"/>
        </w:numPr>
        <w:spacing w:after="0"/>
      </w:pPr>
      <w:r>
        <w:rPr>
          <w:rFonts w:ascii="Times New Roman"/>
          <w:color w:val="000000"/>
          <w:sz w:val="24"/>
        </w:rPr>
        <w:t>None of the answer choices are correct.</w:t>
      </w:r>
    </w:p>
    <w:p w14:paraId="20A490D5" w14:textId="77777777" w:rsidR="002B1174" w:rsidRDefault="002B1174">
      <w:pPr>
        <w:keepLines/>
        <w:spacing w:after="0"/>
      </w:pPr>
    </w:p>
    <w:p w14:paraId="645507E1" w14:textId="77777777" w:rsidR="002B1174" w:rsidRDefault="00000000">
      <w:pPr>
        <w:keepNext/>
        <w:keepLines/>
        <w:numPr>
          <w:ilvl w:val="0"/>
          <w:numId w:val="1"/>
        </w:numPr>
        <w:spacing w:after="0"/>
      </w:pPr>
      <w:r>
        <w:rPr>
          <w:rFonts w:ascii="Times New Roman"/>
          <w:color w:val="000000"/>
          <w:sz w:val="24"/>
        </w:rPr>
        <w:t>How do employers typically finance training their workforce?</w:t>
      </w:r>
    </w:p>
    <w:p w14:paraId="2D1C2E09" w14:textId="77777777" w:rsidR="002B1174" w:rsidRDefault="00000000">
      <w:pPr>
        <w:keepNext/>
        <w:keepLines/>
        <w:numPr>
          <w:ilvl w:val="7"/>
          <w:numId w:val="1"/>
        </w:numPr>
        <w:spacing w:after="0"/>
      </w:pPr>
      <w:r>
        <w:rPr>
          <w:rFonts w:ascii="Times New Roman"/>
          <w:color w:val="000000"/>
          <w:sz w:val="24"/>
        </w:rPr>
        <w:t>By paying workers a wage which is greater than the value of the marginal product during the early stages of the employment relationship.</w:t>
      </w:r>
    </w:p>
    <w:p w14:paraId="2D1EED4E" w14:textId="77777777" w:rsidR="002B1174" w:rsidRDefault="00000000">
      <w:pPr>
        <w:keepNext/>
        <w:keepLines/>
        <w:numPr>
          <w:ilvl w:val="7"/>
          <w:numId w:val="1"/>
        </w:numPr>
        <w:spacing w:after="0"/>
      </w:pPr>
      <w:r>
        <w:rPr>
          <w:rFonts w:ascii="Times New Roman"/>
          <w:color w:val="000000"/>
          <w:sz w:val="24"/>
        </w:rPr>
        <w:t>By paying workers a wage which is lower than the value of the marginal product during the later stages of the employment relationship.</w:t>
      </w:r>
    </w:p>
    <w:p w14:paraId="1682A19B" w14:textId="77777777" w:rsidR="002B1174" w:rsidRDefault="00000000">
      <w:pPr>
        <w:keepNext/>
        <w:keepLines/>
        <w:numPr>
          <w:ilvl w:val="7"/>
          <w:numId w:val="1"/>
        </w:numPr>
        <w:spacing w:after="0"/>
      </w:pPr>
      <w:r>
        <w:rPr>
          <w:rFonts w:ascii="Times New Roman"/>
          <w:color w:val="000000"/>
          <w:sz w:val="24"/>
        </w:rPr>
        <w:t>By charging the new employee/trainees an upfront, out-of-pocket fee.</w:t>
      </w:r>
    </w:p>
    <w:p w14:paraId="2C7E69BD" w14:textId="77777777" w:rsidR="002B1174" w:rsidRDefault="00000000">
      <w:pPr>
        <w:keepNext/>
        <w:keepLines/>
        <w:numPr>
          <w:ilvl w:val="7"/>
          <w:numId w:val="1"/>
        </w:numPr>
        <w:spacing w:after="0"/>
      </w:pPr>
      <w:r>
        <w:rPr>
          <w:rFonts w:ascii="Times New Roman"/>
          <w:color w:val="000000"/>
          <w:sz w:val="24"/>
        </w:rPr>
        <w:t>By paying workers a wage which is greater than the value of the marginal product during the later stages of the employment relationship.</w:t>
      </w:r>
    </w:p>
    <w:p w14:paraId="08AB3481" w14:textId="77777777" w:rsidR="002B1174" w:rsidRDefault="00000000">
      <w:pPr>
        <w:keepNext/>
        <w:keepLines/>
        <w:numPr>
          <w:ilvl w:val="7"/>
          <w:numId w:val="1"/>
        </w:numPr>
        <w:spacing w:after="0"/>
      </w:pPr>
      <w:r>
        <w:rPr>
          <w:rFonts w:ascii="Times New Roman"/>
          <w:color w:val="000000"/>
          <w:sz w:val="24"/>
        </w:rPr>
        <w:t>By paying workers a wage which is lower than the value of the marginal product during the early stages of the employment relationship.</w:t>
      </w:r>
    </w:p>
    <w:p w14:paraId="2B09FF39" w14:textId="77777777" w:rsidR="002B1174" w:rsidRDefault="002B1174">
      <w:pPr>
        <w:keepLines/>
        <w:spacing w:after="0"/>
      </w:pPr>
    </w:p>
    <w:p w14:paraId="3990F6B0" w14:textId="77777777" w:rsidR="002B1174" w:rsidRDefault="00000000">
      <w:pPr>
        <w:keepNext/>
        <w:keepLines/>
        <w:numPr>
          <w:ilvl w:val="0"/>
          <w:numId w:val="1"/>
        </w:numPr>
        <w:spacing w:after="0"/>
      </w:pPr>
      <w:r>
        <w:rPr>
          <w:rFonts w:ascii="Times New Roman"/>
          <w:color w:val="000000"/>
          <w:sz w:val="24"/>
        </w:rPr>
        <w:t>According to the signaling theory of education,</w:t>
      </w:r>
    </w:p>
    <w:p w14:paraId="095494A2" w14:textId="77777777" w:rsidR="002B1174" w:rsidRDefault="00000000">
      <w:pPr>
        <w:keepNext/>
        <w:keepLines/>
        <w:numPr>
          <w:ilvl w:val="7"/>
          <w:numId w:val="1"/>
        </w:numPr>
        <w:spacing w:after="0"/>
      </w:pPr>
      <w:r>
        <w:rPr>
          <w:rFonts w:ascii="Times New Roman"/>
          <w:color w:val="000000"/>
          <w:sz w:val="24"/>
        </w:rPr>
        <w:t>The level of education or training directly measures the productivity of the worker.</w:t>
      </w:r>
    </w:p>
    <w:p w14:paraId="0CD6C466" w14:textId="77777777" w:rsidR="002B1174" w:rsidRDefault="00000000">
      <w:pPr>
        <w:keepNext/>
        <w:keepLines/>
        <w:numPr>
          <w:ilvl w:val="7"/>
          <w:numId w:val="1"/>
        </w:numPr>
        <w:spacing w:after="0"/>
      </w:pPr>
      <w:r>
        <w:rPr>
          <w:rFonts w:ascii="Times New Roman"/>
          <w:color w:val="000000"/>
          <w:sz w:val="24"/>
        </w:rPr>
        <w:t>The level of education or training of one worker affects the productivity of her coworkers.</w:t>
      </w:r>
    </w:p>
    <w:p w14:paraId="263943B7" w14:textId="77777777" w:rsidR="002B1174" w:rsidRDefault="00000000">
      <w:pPr>
        <w:keepNext/>
        <w:keepLines/>
        <w:numPr>
          <w:ilvl w:val="7"/>
          <w:numId w:val="1"/>
        </w:numPr>
        <w:spacing w:after="0"/>
      </w:pPr>
      <w:r>
        <w:rPr>
          <w:rFonts w:ascii="Times New Roman"/>
          <w:color w:val="000000"/>
          <w:sz w:val="24"/>
        </w:rPr>
        <w:t>Education and training function as utility-generating goods from the worker's perspective.</w:t>
      </w:r>
    </w:p>
    <w:p w14:paraId="7DE781F8" w14:textId="77777777" w:rsidR="002B1174" w:rsidRDefault="00000000">
      <w:pPr>
        <w:keepNext/>
        <w:keepLines/>
        <w:numPr>
          <w:ilvl w:val="7"/>
          <w:numId w:val="1"/>
        </w:numPr>
        <w:spacing w:after="0"/>
      </w:pPr>
      <w:r>
        <w:rPr>
          <w:rFonts w:ascii="Times New Roman"/>
          <w:color w:val="000000"/>
          <w:sz w:val="24"/>
        </w:rPr>
        <w:t>Education and training do not contribute directly to productivity, but act as a filter to screen candidates.</w:t>
      </w:r>
    </w:p>
    <w:p w14:paraId="3571F3AA" w14:textId="77777777" w:rsidR="002B1174" w:rsidRDefault="00000000">
      <w:pPr>
        <w:keepNext/>
        <w:keepLines/>
        <w:numPr>
          <w:ilvl w:val="7"/>
          <w:numId w:val="1"/>
        </w:numPr>
        <w:spacing w:after="0"/>
      </w:pPr>
      <w:r>
        <w:rPr>
          <w:rFonts w:ascii="Times New Roman"/>
          <w:color w:val="000000"/>
          <w:sz w:val="24"/>
        </w:rPr>
        <w:t>The social rate of return to education is greater than the private rate of return.</w:t>
      </w:r>
    </w:p>
    <w:p w14:paraId="6F9DA23D" w14:textId="77777777" w:rsidR="002B1174" w:rsidRDefault="002B1174">
      <w:pPr>
        <w:keepLines/>
        <w:spacing w:after="0"/>
      </w:pPr>
    </w:p>
    <w:p w14:paraId="0D65E411" w14:textId="77777777" w:rsidR="002B1174" w:rsidRDefault="00000000">
      <w:pPr>
        <w:keepNext/>
        <w:keepLines/>
        <w:numPr>
          <w:ilvl w:val="0"/>
          <w:numId w:val="1"/>
        </w:numPr>
        <w:spacing w:after="0"/>
      </w:pPr>
      <w:r>
        <w:rPr>
          <w:rFonts w:ascii="Times New Roman"/>
          <w:color w:val="000000"/>
          <w:sz w:val="24"/>
        </w:rPr>
        <w:t>The essence of human capital theory is that:</w:t>
      </w:r>
    </w:p>
    <w:p w14:paraId="18EB14DA" w14:textId="77777777" w:rsidR="002B1174" w:rsidRDefault="00000000">
      <w:pPr>
        <w:keepNext/>
        <w:keepLines/>
        <w:numPr>
          <w:ilvl w:val="7"/>
          <w:numId w:val="1"/>
        </w:numPr>
        <w:spacing w:after="0"/>
      </w:pPr>
      <w:r>
        <w:rPr>
          <w:rFonts w:ascii="Times New Roman"/>
          <w:color w:val="000000"/>
          <w:sz w:val="24"/>
        </w:rPr>
        <w:t xml:space="preserve">Firms spend money on their capital stock and equipment </w:t>
      </w:r>
      <w:proofErr w:type="gramStart"/>
      <w:r>
        <w:rPr>
          <w:rFonts w:ascii="Times New Roman"/>
          <w:color w:val="000000"/>
          <w:sz w:val="24"/>
        </w:rPr>
        <w:t>in order for</w:t>
      </w:r>
      <w:proofErr w:type="gramEnd"/>
      <w:r>
        <w:rPr>
          <w:rFonts w:ascii="Times New Roman"/>
          <w:color w:val="000000"/>
          <w:sz w:val="24"/>
        </w:rPr>
        <w:t xml:space="preserve"> </w:t>
      </w:r>
      <w:proofErr w:type="spellStart"/>
      <w:r>
        <w:rPr>
          <w:rFonts w:ascii="Times New Roman"/>
          <w:color w:val="000000"/>
          <w:sz w:val="24"/>
        </w:rPr>
        <w:t>labour</w:t>
      </w:r>
      <w:proofErr w:type="spellEnd"/>
      <w:r>
        <w:rPr>
          <w:rFonts w:ascii="Times New Roman"/>
          <w:color w:val="000000"/>
          <w:sz w:val="24"/>
        </w:rPr>
        <w:t xml:space="preserve"> to become more productive.</w:t>
      </w:r>
    </w:p>
    <w:p w14:paraId="0D8BBD46" w14:textId="77777777" w:rsidR="002B1174" w:rsidRDefault="00000000">
      <w:pPr>
        <w:keepNext/>
        <w:keepLines/>
        <w:numPr>
          <w:ilvl w:val="7"/>
          <w:numId w:val="1"/>
        </w:numPr>
        <w:spacing w:after="0"/>
      </w:pPr>
      <w:r>
        <w:rPr>
          <w:rFonts w:ascii="Times New Roman"/>
          <w:color w:val="000000"/>
          <w:sz w:val="24"/>
        </w:rPr>
        <w:t xml:space="preserve">Investments are made in human resources </w:t>
      </w:r>
      <w:proofErr w:type="gramStart"/>
      <w:r>
        <w:rPr>
          <w:rFonts w:ascii="Times New Roman"/>
          <w:color w:val="000000"/>
          <w:sz w:val="24"/>
        </w:rPr>
        <w:t>so as to</w:t>
      </w:r>
      <w:proofErr w:type="gramEnd"/>
      <w:r>
        <w:rPr>
          <w:rFonts w:ascii="Times New Roman"/>
          <w:color w:val="000000"/>
          <w:sz w:val="24"/>
        </w:rPr>
        <w:t xml:space="preserve"> improve their productivity and, therefore, their earnings.</w:t>
      </w:r>
    </w:p>
    <w:p w14:paraId="44E8E43F" w14:textId="77777777" w:rsidR="002B1174" w:rsidRDefault="00000000">
      <w:pPr>
        <w:keepNext/>
        <w:keepLines/>
        <w:numPr>
          <w:ilvl w:val="7"/>
          <w:numId w:val="1"/>
        </w:numPr>
        <w:spacing w:after="0"/>
      </w:pPr>
      <w:r>
        <w:rPr>
          <w:rFonts w:ascii="Times New Roman"/>
          <w:color w:val="000000"/>
          <w:sz w:val="24"/>
        </w:rPr>
        <w:t>All workers who want to increase their salary should obtain a university diploma.</w:t>
      </w:r>
    </w:p>
    <w:p w14:paraId="3589191B" w14:textId="77777777" w:rsidR="002B1174" w:rsidRDefault="00000000">
      <w:pPr>
        <w:keepNext/>
        <w:keepLines/>
        <w:numPr>
          <w:ilvl w:val="7"/>
          <w:numId w:val="1"/>
        </w:numPr>
        <w:spacing w:after="0"/>
      </w:pPr>
      <w:r>
        <w:rPr>
          <w:rFonts w:ascii="Times New Roman"/>
          <w:color w:val="000000"/>
          <w:sz w:val="24"/>
        </w:rPr>
        <w:t xml:space="preserve">Workers invested in higher education </w:t>
      </w:r>
      <w:proofErr w:type="gramStart"/>
      <w:r>
        <w:rPr>
          <w:rFonts w:ascii="Times New Roman"/>
          <w:color w:val="000000"/>
          <w:sz w:val="24"/>
        </w:rPr>
        <w:t>in order to</w:t>
      </w:r>
      <w:proofErr w:type="gramEnd"/>
      <w:r>
        <w:rPr>
          <w:rFonts w:ascii="Times New Roman"/>
          <w:color w:val="000000"/>
          <w:sz w:val="24"/>
        </w:rPr>
        <w:t xml:space="preserve"> send a signal to potential employers regarding their underlying ability.</w:t>
      </w:r>
    </w:p>
    <w:p w14:paraId="679500F1" w14:textId="77777777" w:rsidR="002B1174" w:rsidRDefault="00000000">
      <w:pPr>
        <w:keepNext/>
        <w:keepLines/>
        <w:numPr>
          <w:ilvl w:val="7"/>
          <w:numId w:val="1"/>
        </w:numPr>
        <w:spacing w:after="0"/>
      </w:pPr>
      <w:r>
        <w:rPr>
          <w:rFonts w:ascii="Times New Roman"/>
          <w:color w:val="000000"/>
          <w:sz w:val="24"/>
        </w:rPr>
        <w:t>Education and training do not contribute directly to productivity, but act as a filter to screen candidates.</w:t>
      </w:r>
    </w:p>
    <w:p w14:paraId="5A51F91D" w14:textId="77777777" w:rsidR="002B1174" w:rsidRDefault="002B1174">
      <w:pPr>
        <w:keepLines/>
        <w:spacing w:after="0"/>
      </w:pPr>
    </w:p>
    <w:p w14:paraId="15CEA607" w14:textId="77777777" w:rsidR="002B1174" w:rsidRDefault="00000000">
      <w:pPr>
        <w:keepNext/>
        <w:keepLines/>
        <w:numPr>
          <w:ilvl w:val="0"/>
          <w:numId w:val="1"/>
        </w:numPr>
        <w:spacing w:after="0"/>
      </w:pPr>
      <w:r>
        <w:rPr>
          <w:rFonts w:ascii="Times New Roman"/>
          <w:color w:val="000000"/>
          <w:sz w:val="24"/>
        </w:rPr>
        <w:lastRenderedPageBreak/>
        <w:t>The two primary "levers" that immigration policymakers can manipulate are:</w:t>
      </w:r>
    </w:p>
    <w:p w14:paraId="33C421E0" w14:textId="77777777" w:rsidR="002B1174" w:rsidRDefault="00000000">
      <w:pPr>
        <w:keepNext/>
        <w:keepLines/>
        <w:numPr>
          <w:ilvl w:val="7"/>
          <w:numId w:val="1"/>
        </w:numPr>
        <w:spacing w:after="0"/>
      </w:pPr>
      <w:r>
        <w:rPr>
          <w:rFonts w:ascii="Times New Roman"/>
          <w:color w:val="000000"/>
          <w:sz w:val="24"/>
        </w:rPr>
        <w:t xml:space="preserve">the number of immigrants that are admitted and the conditions they </w:t>
      </w:r>
      <w:proofErr w:type="gramStart"/>
      <w:r>
        <w:rPr>
          <w:rFonts w:ascii="Times New Roman"/>
          <w:color w:val="000000"/>
          <w:sz w:val="24"/>
        </w:rPr>
        <w:t>have to</w:t>
      </w:r>
      <w:proofErr w:type="gramEnd"/>
      <w:r>
        <w:rPr>
          <w:rFonts w:ascii="Times New Roman"/>
          <w:color w:val="000000"/>
          <w:sz w:val="24"/>
        </w:rPr>
        <w:t xml:space="preserve"> meet for admissibility.</w:t>
      </w:r>
    </w:p>
    <w:p w14:paraId="06546539" w14:textId="77777777" w:rsidR="002B1174" w:rsidRDefault="00000000">
      <w:pPr>
        <w:keepNext/>
        <w:keepLines/>
        <w:numPr>
          <w:ilvl w:val="7"/>
          <w:numId w:val="1"/>
        </w:numPr>
        <w:spacing w:after="0"/>
      </w:pPr>
      <w:r>
        <w:rPr>
          <w:rFonts w:ascii="Times New Roman"/>
          <w:color w:val="000000"/>
          <w:sz w:val="24"/>
        </w:rPr>
        <w:t>the fees that are charged to applicants and the number of immigrants that are admitted.</w:t>
      </w:r>
    </w:p>
    <w:p w14:paraId="6EBBDCD3" w14:textId="77777777" w:rsidR="002B1174" w:rsidRDefault="00000000">
      <w:pPr>
        <w:keepNext/>
        <w:keepLines/>
        <w:numPr>
          <w:ilvl w:val="7"/>
          <w:numId w:val="1"/>
        </w:numPr>
        <w:spacing w:after="0"/>
      </w:pPr>
      <w:r>
        <w:rPr>
          <w:rFonts w:ascii="Times New Roman"/>
          <w:color w:val="000000"/>
          <w:sz w:val="24"/>
        </w:rPr>
        <w:t xml:space="preserve">the fees that are charged to applicants and the conditions they </w:t>
      </w:r>
      <w:proofErr w:type="gramStart"/>
      <w:r>
        <w:rPr>
          <w:rFonts w:ascii="Times New Roman"/>
          <w:color w:val="000000"/>
          <w:sz w:val="24"/>
        </w:rPr>
        <w:t>have to</w:t>
      </w:r>
      <w:proofErr w:type="gramEnd"/>
      <w:r>
        <w:rPr>
          <w:rFonts w:ascii="Times New Roman"/>
          <w:color w:val="000000"/>
          <w:sz w:val="24"/>
        </w:rPr>
        <w:t xml:space="preserve"> meet for eligibility.</w:t>
      </w:r>
    </w:p>
    <w:p w14:paraId="38136F6F" w14:textId="77777777" w:rsidR="002B1174" w:rsidRDefault="00000000">
      <w:pPr>
        <w:keepNext/>
        <w:keepLines/>
        <w:numPr>
          <w:ilvl w:val="7"/>
          <w:numId w:val="1"/>
        </w:numPr>
        <w:spacing w:after="0"/>
      </w:pPr>
      <w:r>
        <w:rPr>
          <w:rFonts w:ascii="Times New Roman"/>
          <w:color w:val="000000"/>
          <w:sz w:val="24"/>
        </w:rPr>
        <w:t>the number of immigrants that are admitted and the number of applications that are evaluated.</w:t>
      </w:r>
    </w:p>
    <w:p w14:paraId="5CA6B4A3" w14:textId="77777777" w:rsidR="002B1174" w:rsidRDefault="00000000">
      <w:pPr>
        <w:keepNext/>
        <w:keepLines/>
        <w:numPr>
          <w:ilvl w:val="7"/>
          <w:numId w:val="1"/>
        </w:numPr>
        <w:spacing w:after="0"/>
      </w:pPr>
      <w:r>
        <w:rPr>
          <w:rFonts w:ascii="Times New Roman"/>
          <w:color w:val="000000"/>
          <w:sz w:val="24"/>
        </w:rPr>
        <w:t>The application of strict quotas</w:t>
      </w:r>
    </w:p>
    <w:p w14:paraId="026CBDB7" w14:textId="77777777" w:rsidR="002B1174" w:rsidRDefault="002B1174">
      <w:pPr>
        <w:keepLines/>
        <w:spacing w:after="0"/>
      </w:pPr>
    </w:p>
    <w:p w14:paraId="20B6C98F" w14:textId="77777777" w:rsidR="002B1174" w:rsidRDefault="00000000">
      <w:pPr>
        <w:keepNext/>
        <w:keepLines/>
        <w:numPr>
          <w:ilvl w:val="0"/>
          <w:numId w:val="1"/>
        </w:numPr>
        <w:spacing w:after="0"/>
      </w:pPr>
      <w:proofErr w:type="gramStart"/>
      <w:r>
        <w:rPr>
          <w:rFonts w:ascii="Times New Roman"/>
          <w:color w:val="000000"/>
          <w:sz w:val="24"/>
        </w:rPr>
        <w:t>All of</w:t>
      </w:r>
      <w:proofErr w:type="gramEnd"/>
      <w:r>
        <w:rPr>
          <w:rFonts w:ascii="Times New Roman"/>
          <w:color w:val="000000"/>
          <w:sz w:val="24"/>
        </w:rPr>
        <w:t xml:space="preserve"> the following are motivations for allowing incoming immigration, </w:t>
      </w:r>
      <w:proofErr w:type="gramStart"/>
      <w:r>
        <w:rPr>
          <w:rFonts w:ascii="Times New Roman"/>
          <w:color w:val="000000"/>
          <w:sz w:val="24"/>
        </w:rPr>
        <w:t xml:space="preserve">with the </w:t>
      </w:r>
      <w:r>
        <w:rPr>
          <w:rFonts w:ascii="Times New Roman"/>
          <w:color w:val="000000"/>
          <w:sz w:val="24"/>
          <w:u w:val="single"/>
        </w:rPr>
        <w:t>exception</w:t>
      </w:r>
      <w:r>
        <w:rPr>
          <w:rFonts w:ascii="Times New Roman"/>
          <w:color w:val="000000"/>
          <w:sz w:val="24"/>
        </w:rPr>
        <w:t xml:space="preserve"> of</w:t>
      </w:r>
      <w:proofErr w:type="gramEnd"/>
      <w:r>
        <w:rPr>
          <w:rFonts w:ascii="Times New Roman"/>
          <w:color w:val="000000"/>
          <w:sz w:val="24"/>
        </w:rPr>
        <w:t>:</w:t>
      </w:r>
    </w:p>
    <w:p w14:paraId="1F5F2FA5" w14:textId="77777777" w:rsidR="002B1174" w:rsidRDefault="00000000">
      <w:pPr>
        <w:keepNext/>
        <w:keepLines/>
        <w:numPr>
          <w:ilvl w:val="7"/>
          <w:numId w:val="1"/>
        </w:numPr>
        <w:spacing w:after="0"/>
      </w:pPr>
      <w:r>
        <w:rPr>
          <w:rFonts w:ascii="Times New Roman"/>
          <w:color w:val="000000"/>
          <w:sz w:val="24"/>
        </w:rPr>
        <w:t>humanitarian concerns relating to the applicant.</w:t>
      </w:r>
    </w:p>
    <w:p w14:paraId="21B39C5E" w14:textId="77777777" w:rsidR="002B1174" w:rsidRDefault="00000000">
      <w:pPr>
        <w:keepNext/>
        <w:keepLines/>
        <w:numPr>
          <w:ilvl w:val="7"/>
          <w:numId w:val="1"/>
        </w:numPr>
        <w:spacing w:after="0"/>
      </w:pPr>
      <w:r>
        <w:rPr>
          <w:rFonts w:ascii="Times New Roman"/>
          <w:color w:val="000000"/>
          <w:sz w:val="24"/>
        </w:rPr>
        <w:t xml:space="preserve">The utilization of specific </w:t>
      </w:r>
      <w:proofErr w:type="spellStart"/>
      <w:r>
        <w:rPr>
          <w:rFonts w:ascii="Times New Roman"/>
          <w:color w:val="000000"/>
          <w:sz w:val="24"/>
        </w:rPr>
        <w:t>labour</w:t>
      </w:r>
      <w:proofErr w:type="spellEnd"/>
      <w:r>
        <w:rPr>
          <w:rFonts w:ascii="Times New Roman"/>
          <w:color w:val="000000"/>
          <w:sz w:val="24"/>
        </w:rPr>
        <w:t xml:space="preserve"> market skills that immigrants might have.</w:t>
      </w:r>
    </w:p>
    <w:p w14:paraId="02828A4F" w14:textId="77777777" w:rsidR="002B1174" w:rsidRDefault="00000000">
      <w:pPr>
        <w:keepNext/>
        <w:keepLines/>
        <w:numPr>
          <w:ilvl w:val="7"/>
          <w:numId w:val="1"/>
        </w:numPr>
        <w:spacing w:after="0"/>
      </w:pPr>
      <w:r>
        <w:rPr>
          <w:rFonts w:ascii="Times New Roman"/>
          <w:color w:val="000000"/>
          <w:sz w:val="24"/>
        </w:rPr>
        <w:t>family reunification.</w:t>
      </w:r>
    </w:p>
    <w:p w14:paraId="6500A91A" w14:textId="77777777" w:rsidR="002B1174" w:rsidRDefault="00000000">
      <w:pPr>
        <w:keepNext/>
        <w:keepLines/>
        <w:numPr>
          <w:ilvl w:val="7"/>
          <w:numId w:val="1"/>
        </w:numPr>
        <w:spacing w:after="0"/>
      </w:pPr>
      <w:r>
        <w:rPr>
          <w:rFonts w:ascii="Times New Roman"/>
          <w:color w:val="000000"/>
          <w:sz w:val="24"/>
        </w:rPr>
        <w:t>Attaining population growth</w:t>
      </w:r>
    </w:p>
    <w:p w14:paraId="65643152" w14:textId="77777777" w:rsidR="002B1174" w:rsidRDefault="00000000">
      <w:pPr>
        <w:keepNext/>
        <w:keepLines/>
        <w:numPr>
          <w:ilvl w:val="7"/>
          <w:numId w:val="1"/>
        </w:numPr>
        <w:spacing w:after="0"/>
      </w:pPr>
      <w:r>
        <w:rPr>
          <w:rFonts w:ascii="Times New Roman"/>
          <w:color w:val="000000"/>
          <w:sz w:val="24"/>
        </w:rPr>
        <w:t>Increasing government revenues</w:t>
      </w:r>
    </w:p>
    <w:p w14:paraId="4FC516B1" w14:textId="77777777" w:rsidR="002B1174" w:rsidRDefault="002B1174">
      <w:pPr>
        <w:keepLines/>
        <w:spacing w:after="0"/>
      </w:pPr>
    </w:p>
    <w:p w14:paraId="57046076" w14:textId="77777777" w:rsidR="002B1174" w:rsidRDefault="00000000">
      <w:pPr>
        <w:keepNext/>
        <w:keepLines/>
        <w:numPr>
          <w:ilvl w:val="0"/>
          <w:numId w:val="1"/>
        </w:numPr>
        <w:spacing w:after="0"/>
      </w:pPr>
      <w:r>
        <w:rPr>
          <w:rFonts w:ascii="Times New Roman"/>
          <w:color w:val="000000"/>
          <w:sz w:val="24"/>
        </w:rPr>
        <w:t>Assessed classes of immigrants are those who are:</w:t>
      </w:r>
    </w:p>
    <w:p w14:paraId="5DF578BD" w14:textId="77777777" w:rsidR="002B1174" w:rsidRDefault="00000000">
      <w:pPr>
        <w:keepNext/>
        <w:keepLines/>
        <w:numPr>
          <w:ilvl w:val="7"/>
          <w:numId w:val="1"/>
        </w:numPr>
        <w:spacing w:after="0"/>
      </w:pPr>
      <w:r>
        <w:rPr>
          <w:rFonts w:ascii="Times New Roman"/>
          <w:color w:val="000000"/>
          <w:sz w:val="24"/>
        </w:rPr>
        <w:t xml:space="preserve">evaluated </w:t>
      </w:r>
      <w:proofErr w:type="gramStart"/>
      <w:r>
        <w:rPr>
          <w:rFonts w:ascii="Times New Roman"/>
          <w:color w:val="000000"/>
          <w:sz w:val="24"/>
        </w:rPr>
        <w:t>on the basis of</w:t>
      </w:r>
      <w:proofErr w:type="gramEnd"/>
      <w:r>
        <w:rPr>
          <w:rFonts w:ascii="Times New Roman"/>
          <w:color w:val="000000"/>
          <w:sz w:val="24"/>
        </w:rPr>
        <w:t xml:space="preserve"> their likely contribution and success in the </w:t>
      </w:r>
      <w:proofErr w:type="spellStart"/>
      <w:r>
        <w:rPr>
          <w:rFonts w:ascii="Times New Roman"/>
          <w:color w:val="000000"/>
          <w:sz w:val="24"/>
        </w:rPr>
        <w:t>labour</w:t>
      </w:r>
      <w:proofErr w:type="spellEnd"/>
      <w:r>
        <w:rPr>
          <w:rFonts w:ascii="Times New Roman"/>
          <w:color w:val="000000"/>
          <w:sz w:val="24"/>
        </w:rPr>
        <w:t xml:space="preserve"> market.</w:t>
      </w:r>
    </w:p>
    <w:p w14:paraId="2D25DDC0" w14:textId="77777777" w:rsidR="002B1174" w:rsidRDefault="00000000">
      <w:pPr>
        <w:keepNext/>
        <w:keepLines/>
        <w:numPr>
          <w:ilvl w:val="7"/>
          <w:numId w:val="1"/>
        </w:numPr>
        <w:spacing w:after="0"/>
      </w:pPr>
      <w:r>
        <w:rPr>
          <w:rFonts w:ascii="Times New Roman"/>
          <w:color w:val="000000"/>
          <w:sz w:val="24"/>
        </w:rPr>
        <w:t xml:space="preserve">awarded a grant </w:t>
      </w:r>
      <w:proofErr w:type="gramStart"/>
      <w:r>
        <w:rPr>
          <w:rFonts w:ascii="Times New Roman"/>
          <w:color w:val="000000"/>
          <w:sz w:val="24"/>
        </w:rPr>
        <w:t>in order to</w:t>
      </w:r>
      <w:proofErr w:type="gramEnd"/>
      <w:r>
        <w:rPr>
          <w:rFonts w:ascii="Times New Roman"/>
          <w:color w:val="000000"/>
          <w:sz w:val="24"/>
        </w:rPr>
        <w:t xml:space="preserve"> start a new life in Canada.</w:t>
      </w:r>
    </w:p>
    <w:p w14:paraId="20B8E897" w14:textId="77777777" w:rsidR="002B1174" w:rsidRDefault="00000000">
      <w:pPr>
        <w:keepNext/>
        <w:keepLines/>
        <w:numPr>
          <w:ilvl w:val="7"/>
          <w:numId w:val="1"/>
        </w:numPr>
        <w:spacing w:after="0"/>
      </w:pPr>
      <w:r>
        <w:rPr>
          <w:rFonts w:ascii="Times New Roman"/>
          <w:color w:val="000000"/>
          <w:sz w:val="24"/>
        </w:rPr>
        <w:t xml:space="preserve">evaluated </w:t>
      </w:r>
      <w:proofErr w:type="gramStart"/>
      <w:r>
        <w:rPr>
          <w:rFonts w:ascii="Times New Roman"/>
          <w:color w:val="000000"/>
          <w:sz w:val="24"/>
        </w:rPr>
        <w:t>on the basis of</w:t>
      </w:r>
      <w:proofErr w:type="gramEnd"/>
      <w:r>
        <w:rPr>
          <w:rFonts w:ascii="Times New Roman"/>
          <w:color w:val="000000"/>
          <w:sz w:val="24"/>
        </w:rPr>
        <w:t xml:space="preserve"> their financial net worth prior to being admitted into Canada.</w:t>
      </w:r>
    </w:p>
    <w:p w14:paraId="70BFBA86" w14:textId="77777777" w:rsidR="002B1174" w:rsidRDefault="00000000">
      <w:pPr>
        <w:keepNext/>
        <w:keepLines/>
        <w:numPr>
          <w:ilvl w:val="7"/>
          <w:numId w:val="1"/>
        </w:numPr>
        <w:spacing w:after="0"/>
      </w:pPr>
      <w:r>
        <w:rPr>
          <w:rFonts w:ascii="Times New Roman"/>
          <w:color w:val="000000"/>
          <w:sz w:val="24"/>
        </w:rPr>
        <w:t>evaluated on the gravity of their human rights situation in their home countries</w:t>
      </w:r>
    </w:p>
    <w:p w14:paraId="0663A670" w14:textId="77777777" w:rsidR="002B1174" w:rsidRDefault="00000000">
      <w:pPr>
        <w:keepNext/>
        <w:keepLines/>
        <w:numPr>
          <w:ilvl w:val="7"/>
          <w:numId w:val="1"/>
        </w:numPr>
        <w:spacing w:after="0"/>
      </w:pPr>
      <w:r>
        <w:rPr>
          <w:rFonts w:ascii="Times New Roman"/>
          <w:color w:val="000000"/>
          <w:sz w:val="24"/>
        </w:rPr>
        <w:t xml:space="preserve">evaluated </w:t>
      </w:r>
      <w:proofErr w:type="gramStart"/>
      <w:r>
        <w:rPr>
          <w:rFonts w:ascii="Times New Roman"/>
          <w:color w:val="000000"/>
          <w:sz w:val="24"/>
        </w:rPr>
        <w:t>on the basis of</w:t>
      </w:r>
      <w:proofErr w:type="gramEnd"/>
      <w:r>
        <w:rPr>
          <w:rFonts w:ascii="Times New Roman"/>
          <w:color w:val="000000"/>
          <w:sz w:val="24"/>
        </w:rPr>
        <w:t xml:space="preserve"> their financial background.</w:t>
      </w:r>
    </w:p>
    <w:p w14:paraId="37F4BEA0" w14:textId="77777777" w:rsidR="002B1174" w:rsidRDefault="002B1174">
      <w:pPr>
        <w:keepLines/>
        <w:spacing w:after="0"/>
      </w:pPr>
    </w:p>
    <w:p w14:paraId="4341D2D9" w14:textId="77777777" w:rsidR="002B1174" w:rsidRDefault="00000000">
      <w:pPr>
        <w:keepNext/>
        <w:keepLines/>
        <w:numPr>
          <w:ilvl w:val="0"/>
          <w:numId w:val="1"/>
        </w:numPr>
        <w:spacing w:after="0"/>
      </w:pPr>
      <w:r>
        <w:rPr>
          <w:rFonts w:ascii="Times New Roman"/>
          <w:color w:val="000000"/>
          <w:sz w:val="24"/>
        </w:rPr>
        <w:t xml:space="preserve">Which of the following policies to combat </w:t>
      </w:r>
      <w:proofErr w:type="spellStart"/>
      <w:r>
        <w:rPr>
          <w:rFonts w:ascii="Times New Roman"/>
          <w:color w:val="000000"/>
          <w:sz w:val="24"/>
        </w:rPr>
        <w:t>labour</w:t>
      </w:r>
      <w:proofErr w:type="spellEnd"/>
      <w:r>
        <w:rPr>
          <w:rFonts w:ascii="Times New Roman"/>
          <w:color w:val="000000"/>
          <w:sz w:val="24"/>
        </w:rPr>
        <w:t xml:space="preserve"> market discrimination is likely to have the most far-reaching impact?</w:t>
      </w:r>
    </w:p>
    <w:p w14:paraId="4F4296B0" w14:textId="77777777" w:rsidR="002B1174" w:rsidRDefault="00000000">
      <w:pPr>
        <w:keepNext/>
        <w:keepLines/>
        <w:numPr>
          <w:ilvl w:val="7"/>
          <w:numId w:val="1"/>
        </w:numPr>
        <w:spacing w:after="0"/>
      </w:pPr>
      <w:r>
        <w:rPr>
          <w:rFonts w:ascii="Times New Roman"/>
          <w:color w:val="000000"/>
          <w:sz w:val="24"/>
        </w:rPr>
        <w:t>conventional equal pay policies</w:t>
      </w:r>
    </w:p>
    <w:p w14:paraId="489BBF32" w14:textId="77777777" w:rsidR="002B1174" w:rsidRDefault="00000000">
      <w:pPr>
        <w:keepNext/>
        <w:keepLines/>
        <w:numPr>
          <w:ilvl w:val="7"/>
          <w:numId w:val="1"/>
        </w:numPr>
        <w:spacing w:after="0"/>
      </w:pPr>
      <w:r>
        <w:rPr>
          <w:rFonts w:ascii="Times New Roman"/>
          <w:color w:val="000000"/>
          <w:sz w:val="24"/>
        </w:rPr>
        <w:t>comparable worth or pay equity</w:t>
      </w:r>
    </w:p>
    <w:p w14:paraId="1A02B22A" w14:textId="77777777" w:rsidR="002B1174" w:rsidRDefault="00000000">
      <w:pPr>
        <w:keepNext/>
        <w:keepLines/>
        <w:numPr>
          <w:ilvl w:val="7"/>
          <w:numId w:val="1"/>
        </w:numPr>
        <w:spacing w:after="0"/>
      </w:pPr>
      <w:r>
        <w:rPr>
          <w:rFonts w:ascii="Times New Roman"/>
          <w:color w:val="000000"/>
          <w:sz w:val="24"/>
        </w:rPr>
        <w:t>equal employment opportunity legislation</w:t>
      </w:r>
    </w:p>
    <w:p w14:paraId="7479B64B" w14:textId="77777777" w:rsidR="002B1174" w:rsidRDefault="00000000">
      <w:pPr>
        <w:keepNext/>
        <w:keepLines/>
        <w:numPr>
          <w:ilvl w:val="7"/>
          <w:numId w:val="1"/>
        </w:numPr>
        <w:spacing w:after="0"/>
      </w:pPr>
      <w:r>
        <w:rPr>
          <w:rFonts w:ascii="Times New Roman"/>
          <w:color w:val="000000"/>
          <w:sz w:val="24"/>
        </w:rPr>
        <w:t>facilitating policies</w:t>
      </w:r>
    </w:p>
    <w:p w14:paraId="7C534E8F" w14:textId="77777777" w:rsidR="002B1174" w:rsidRDefault="00000000">
      <w:pPr>
        <w:keepNext/>
        <w:keepLines/>
        <w:numPr>
          <w:ilvl w:val="7"/>
          <w:numId w:val="1"/>
        </w:numPr>
        <w:spacing w:after="0"/>
      </w:pPr>
      <w:r>
        <w:rPr>
          <w:rFonts w:ascii="Times New Roman"/>
          <w:color w:val="000000"/>
          <w:sz w:val="24"/>
        </w:rPr>
        <w:t>employment equity legislation</w:t>
      </w:r>
    </w:p>
    <w:p w14:paraId="22F9B2C5" w14:textId="77777777" w:rsidR="002B1174" w:rsidRDefault="002B1174">
      <w:pPr>
        <w:keepLines/>
        <w:spacing w:after="0"/>
      </w:pPr>
    </w:p>
    <w:p w14:paraId="604BFBEB" w14:textId="77777777" w:rsidR="002B1174" w:rsidRDefault="00000000">
      <w:pPr>
        <w:keepNext/>
        <w:keepLines/>
        <w:numPr>
          <w:ilvl w:val="0"/>
          <w:numId w:val="1"/>
        </w:numPr>
        <w:spacing w:after="0"/>
      </w:pPr>
      <w:r>
        <w:rPr>
          <w:rFonts w:ascii="Times New Roman"/>
          <w:color w:val="000000"/>
          <w:sz w:val="24"/>
        </w:rPr>
        <w:lastRenderedPageBreak/>
        <w:t>In the context of anti-discrimination policy, what is meant by the term administrative concept of value?</w:t>
      </w:r>
    </w:p>
    <w:p w14:paraId="5E0C43BB" w14:textId="77777777" w:rsidR="002B1174" w:rsidRDefault="00000000">
      <w:pPr>
        <w:keepNext/>
        <w:keepLines/>
        <w:numPr>
          <w:ilvl w:val="7"/>
          <w:numId w:val="1"/>
        </w:numPr>
        <w:spacing w:after="0"/>
      </w:pPr>
      <w:r>
        <w:rPr>
          <w:rFonts w:ascii="Times New Roman"/>
          <w:color w:val="000000"/>
          <w:sz w:val="24"/>
        </w:rPr>
        <w:t>A worker's value is evaluated by the administrators to whom he or she reports.</w:t>
      </w:r>
    </w:p>
    <w:p w14:paraId="178F4337" w14:textId="77777777" w:rsidR="002B1174" w:rsidRDefault="00000000">
      <w:pPr>
        <w:keepNext/>
        <w:keepLines/>
        <w:numPr>
          <w:ilvl w:val="7"/>
          <w:numId w:val="1"/>
        </w:numPr>
        <w:spacing w:after="0"/>
      </w:pPr>
      <w:r>
        <w:rPr>
          <w:rFonts w:ascii="Times New Roman"/>
          <w:color w:val="000000"/>
          <w:sz w:val="24"/>
        </w:rPr>
        <w:t xml:space="preserve">A worker's value is determined by his or her own marginal product of </w:t>
      </w:r>
      <w:proofErr w:type="spellStart"/>
      <w:r>
        <w:rPr>
          <w:rFonts w:ascii="Times New Roman"/>
          <w:color w:val="000000"/>
          <w:sz w:val="24"/>
        </w:rPr>
        <w:t>labour</w:t>
      </w:r>
      <w:proofErr w:type="spellEnd"/>
      <w:r>
        <w:rPr>
          <w:rFonts w:ascii="Times New Roman"/>
          <w:color w:val="000000"/>
          <w:sz w:val="24"/>
        </w:rPr>
        <w:t xml:space="preserve"> in the </w:t>
      </w:r>
      <w:proofErr w:type="spellStart"/>
      <w:r>
        <w:rPr>
          <w:rFonts w:ascii="Times New Roman"/>
          <w:color w:val="000000"/>
          <w:sz w:val="24"/>
        </w:rPr>
        <w:t>labour</w:t>
      </w:r>
      <w:proofErr w:type="spellEnd"/>
      <w:r>
        <w:rPr>
          <w:rFonts w:ascii="Times New Roman"/>
          <w:color w:val="000000"/>
          <w:sz w:val="24"/>
        </w:rPr>
        <w:t xml:space="preserve"> market.</w:t>
      </w:r>
    </w:p>
    <w:p w14:paraId="6E124622" w14:textId="77777777" w:rsidR="002B1174" w:rsidRDefault="00000000">
      <w:pPr>
        <w:keepNext/>
        <w:keepLines/>
        <w:numPr>
          <w:ilvl w:val="7"/>
          <w:numId w:val="1"/>
        </w:numPr>
        <w:spacing w:after="0"/>
      </w:pPr>
      <w:r>
        <w:rPr>
          <w:rFonts w:ascii="Times New Roman"/>
          <w:color w:val="000000"/>
          <w:sz w:val="24"/>
        </w:rPr>
        <w:t>A worker's value is determined by the average value of his/her wage determining features, such as skill, effort, responsibility, and working conditions.</w:t>
      </w:r>
    </w:p>
    <w:p w14:paraId="4E19662F" w14:textId="77777777" w:rsidR="002B1174" w:rsidRDefault="00000000">
      <w:pPr>
        <w:keepNext/>
        <w:keepLines/>
        <w:numPr>
          <w:ilvl w:val="7"/>
          <w:numId w:val="1"/>
        </w:numPr>
        <w:spacing w:after="0"/>
      </w:pPr>
      <w:r>
        <w:rPr>
          <w:rFonts w:ascii="Times New Roman"/>
          <w:color w:val="000000"/>
          <w:sz w:val="24"/>
        </w:rPr>
        <w:t>A worker's value is determined by supply and demand forces.</w:t>
      </w:r>
    </w:p>
    <w:p w14:paraId="3F71FF34" w14:textId="77777777" w:rsidR="002B1174" w:rsidRDefault="00000000">
      <w:pPr>
        <w:keepNext/>
        <w:keepLines/>
        <w:numPr>
          <w:ilvl w:val="7"/>
          <w:numId w:val="1"/>
        </w:numPr>
        <w:spacing w:after="0"/>
      </w:pPr>
      <w:r>
        <w:rPr>
          <w:rFonts w:ascii="Times New Roman"/>
          <w:color w:val="000000"/>
          <w:sz w:val="24"/>
        </w:rPr>
        <w:t>A worker's value is determined by his/her own assessment, assuming that it is done reasonably.</w:t>
      </w:r>
    </w:p>
    <w:p w14:paraId="13583779" w14:textId="77777777" w:rsidR="002B1174" w:rsidRDefault="002B1174">
      <w:pPr>
        <w:keepLines/>
        <w:spacing w:after="0"/>
      </w:pPr>
    </w:p>
    <w:p w14:paraId="3A54DEAB" w14:textId="77777777" w:rsidR="002B1174" w:rsidRDefault="00000000">
      <w:pPr>
        <w:keepNext/>
        <w:keepLines/>
        <w:numPr>
          <w:ilvl w:val="0"/>
          <w:numId w:val="1"/>
        </w:numPr>
        <w:spacing w:after="0"/>
      </w:pPr>
      <w:r>
        <w:rPr>
          <w:rFonts w:ascii="Times New Roman"/>
          <w:color w:val="000000"/>
          <w:sz w:val="24"/>
        </w:rPr>
        <w:t xml:space="preserve">It is thought that the most important source of </w:t>
      </w:r>
      <w:proofErr w:type="spellStart"/>
      <w:r>
        <w:rPr>
          <w:rFonts w:ascii="Times New Roman"/>
          <w:color w:val="000000"/>
          <w:sz w:val="24"/>
        </w:rPr>
        <w:t>labour</w:t>
      </w:r>
      <w:proofErr w:type="spellEnd"/>
      <w:r>
        <w:rPr>
          <w:rFonts w:ascii="Times New Roman"/>
          <w:color w:val="000000"/>
          <w:sz w:val="24"/>
        </w:rPr>
        <w:t xml:space="preserve"> market discrimination facing women is that:</w:t>
      </w:r>
    </w:p>
    <w:p w14:paraId="64EF2B6C" w14:textId="77777777" w:rsidR="002B1174" w:rsidRDefault="00000000">
      <w:pPr>
        <w:keepNext/>
        <w:keepLines/>
        <w:numPr>
          <w:ilvl w:val="7"/>
          <w:numId w:val="1"/>
        </w:numPr>
        <w:spacing w:after="0"/>
      </w:pPr>
      <w:r>
        <w:rPr>
          <w:rFonts w:ascii="Times New Roman"/>
          <w:color w:val="000000"/>
          <w:sz w:val="24"/>
        </w:rPr>
        <w:t>Women are often segregated into low-wage establishments and industries.</w:t>
      </w:r>
    </w:p>
    <w:p w14:paraId="4661BE41" w14:textId="77777777" w:rsidR="002B1174" w:rsidRDefault="00000000">
      <w:pPr>
        <w:keepNext/>
        <w:keepLines/>
        <w:numPr>
          <w:ilvl w:val="7"/>
          <w:numId w:val="1"/>
        </w:numPr>
        <w:spacing w:after="0"/>
      </w:pPr>
      <w:r>
        <w:rPr>
          <w:rFonts w:ascii="Times New Roman"/>
          <w:color w:val="000000"/>
          <w:sz w:val="24"/>
        </w:rPr>
        <w:t>White collar women reach the glass ceiling.</w:t>
      </w:r>
    </w:p>
    <w:p w14:paraId="2ECC8C4C" w14:textId="77777777" w:rsidR="002B1174" w:rsidRDefault="00000000">
      <w:pPr>
        <w:keepNext/>
        <w:keepLines/>
        <w:numPr>
          <w:ilvl w:val="7"/>
          <w:numId w:val="1"/>
        </w:numPr>
        <w:spacing w:after="0"/>
      </w:pPr>
      <w:r>
        <w:rPr>
          <w:rFonts w:ascii="Times New Roman"/>
          <w:color w:val="000000"/>
          <w:sz w:val="24"/>
        </w:rPr>
        <w:t>Women on average do not have the same levels of productive characteristics as men.</w:t>
      </w:r>
    </w:p>
    <w:p w14:paraId="782EFA6D" w14:textId="77777777" w:rsidR="002B1174" w:rsidRDefault="00000000">
      <w:pPr>
        <w:keepNext/>
        <w:keepLines/>
        <w:numPr>
          <w:ilvl w:val="7"/>
          <w:numId w:val="1"/>
        </w:numPr>
        <w:spacing w:after="0"/>
      </w:pPr>
      <w:r>
        <w:rPr>
          <w:rFonts w:ascii="Times New Roman"/>
          <w:color w:val="000000"/>
          <w:sz w:val="24"/>
        </w:rPr>
        <w:t>In many cases, women are not receiving equal pay for equal work.</w:t>
      </w:r>
    </w:p>
    <w:p w14:paraId="3D4A17FE" w14:textId="77777777" w:rsidR="002B1174" w:rsidRDefault="00000000">
      <w:pPr>
        <w:keepNext/>
        <w:keepLines/>
        <w:numPr>
          <w:ilvl w:val="7"/>
          <w:numId w:val="1"/>
        </w:numPr>
        <w:spacing w:after="0"/>
      </w:pPr>
      <w:r>
        <w:rPr>
          <w:rFonts w:ascii="Times New Roman"/>
          <w:color w:val="000000"/>
          <w:sz w:val="24"/>
        </w:rPr>
        <w:t>None of the choices are correct.</w:t>
      </w:r>
    </w:p>
    <w:p w14:paraId="5E87306E" w14:textId="77777777" w:rsidR="002B1174" w:rsidRDefault="002B1174">
      <w:pPr>
        <w:keepLines/>
        <w:spacing w:after="0"/>
      </w:pPr>
    </w:p>
    <w:p w14:paraId="0359DEE8" w14:textId="77777777" w:rsidR="002B1174" w:rsidRDefault="00000000">
      <w:pPr>
        <w:keepNext/>
        <w:keepLines/>
        <w:numPr>
          <w:ilvl w:val="0"/>
          <w:numId w:val="1"/>
        </w:numPr>
        <w:spacing w:after="0"/>
      </w:pPr>
      <w:r>
        <w:rPr>
          <w:rFonts w:ascii="Times New Roman"/>
          <w:color w:val="000000"/>
          <w:sz w:val="24"/>
        </w:rPr>
        <w:t xml:space="preserve">The </w:t>
      </w:r>
      <w:proofErr w:type="spellStart"/>
      <w:r>
        <w:rPr>
          <w:rFonts w:ascii="Times New Roman"/>
          <w:color w:val="000000"/>
          <w:sz w:val="24"/>
        </w:rPr>
        <w:t>labour</w:t>
      </w:r>
      <w:proofErr w:type="spellEnd"/>
      <w:r>
        <w:rPr>
          <w:rFonts w:ascii="Times New Roman"/>
          <w:color w:val="000000"/>
          <w:sz w:val="24"/>
        </w:rPr>
        <w:t xml:space="preserve"> force participation rate gives the ratio of the:</w:t>
      </w:r>
    </w:p>
    <w:p w14:paraId="29C90FD2" w14:textId="77777777" w:rsidR="002B1174" w:rsidRDefault="00000000">
      <w:pPr>
        <w:keepNext/>
        <w:keepLines/>
        <w:numPr>
          <w:ilvl w:val="7"/>
          <w:numId w:val="1"/>
        </w:numPr>
        <w:spacing w:after="0"/>
      </w:pPr>
      <w:r>
        <w:rPr>
          <w:rFonts w:ascii="Times New Roman"/>
          <w:color w:val="000000"/>
          <w:sz w:val="24"/>
        </w:rPr>
        <w:t>Working-age population that is either employed or is seeking work.</w:t>
      </w:r>
    </w:p>
    <w:p w14:paraId="2170C535" w14:textId="77777777" w:rsidR="002B1174" w:rsidRDefault="00000000">
      <w:pPr>
        <w:keepNext/>
        <w:keepLines/>
        <w:numPr>
          <w:ilvl w:val="7"/>
          <w:numId w:val="1"/>
        </w:numPr>
        <w:spacing w:after="0"/>
      </w:pPr>
      <w:proofErr w:type="spellStart"/>
      <w:r>
        <w:rPr>
          <w:rFonts w:ascii="Times New Roman"/>
          <w:color w:val="000000"/>
          <w:sz w:val="24"/>
        </w:rPr>
        <w:t>labour</w:t>
      </w:r>
      <w:proofErr w:type="spellEnd"/>
      <w:r>
        <w:rPr>
          <w:rFonts w:ascii="Times New Roman"/>
          <w:color w:val="000000"/>
          <w:sz w:val="24"/>
        </w:rPr>
        <w:t xml:space="preserve"> force to the employment level.</w:t>
      </w:r>
    </w:p>
    <w:p w14:paraId="7E4A3487" w14:textId="77777777" w:rsidR="002B1174" w:rsidRDefault="00000000">
      <w:pPr>
        <w:keepNext/>
        <w:keepLines/>
        <w:numPr>
          <w:ilvl w:val="7"/>
          <w:numId w:val="1"/>
        </w:numPr>
        <w:spacing w:after="0"/>
      </w:pPr>
      <w:r>
        <w:rPr>
          <w:rFonts w:ascii="Times New Roman"/>
          <w:color w:val="000000"/>
          <w:sz w:val="24"/>
        </w:rPr>
        <w:t>working age population that is employed vs. unemployed.</w:t>
      </w:r>
    </w:p>
    <w:p w14:paraId="7FCE1AAC" w14:textId="77777777" w:rsidR="002B1174" w:rsidRDefault="00000000">
      <w:pPr>
        <w:keepNext/>
        <w:keepLines/>
        <w:numPr>
          <w:ilvl w:val="7"/>
          <w:numId w:val="1"/>
        </w:numPr>
        <w:spacing w:after="0"/>
      </w:pPr>
      <w:r>
        <w:rPr>
          <w:rFonts w:ascii="Times New Roman"/>
          <w:color w:val="000000"/>
          <w:sz w:val="24"/>
        </w:rPr>
        <w:t>working age population that is seeking work vs. those not seeking work.</w:t>
      </w:r>
    </w:p>
    <w:p w14:paraId="20E22D99" w14:textId="77777777" w:rsidR="002B1174" w:rsidRDefault="00000000">
      <w:pPr>
        <w:keepNext/>
        <w:keepLines/>
        <w:numPr>
          <w:ilvl w:val="7"/>
          <w:numId w:val="1"/>
        </w:numPr>
        <w:spacing w:after="0"/>
      </w:pPr>
      <w:r>
        <w:rPr>
          <w:rFonts w:ascii="Times New Roman"/>
          <w:color w:val="000000"/>
          <w:sz w:val="24"/>
        </w:rPr>
        <w:t xml:space="preserve">employed workers to the size of the </w:t>
      </w:r>
      <w:proofErr w:type="spellStart"/>
      <w:r>
        <w:rPr>
          <w:rFonts w:ascii="Times New Roman"/>
          <w:color w:val="000000"/>
          <w:sz w:val="24"/>
        </w:rPr>
        <w:t>labour</w:t>
      </w:r>
      <w:proofErr w:type="spellEnd"/>
      <w:r>
        <w:rPr>
          <w:rFonts w:ascii="Times New Roman"/>
          <w:color w:val="000000"/>
          <w:sz w:val="24"/>
        </w:rPr>
        <w:t xml:space="preserve"> force.</w:t>
      </w:r>
    </w:p>
    <w:p w14:paraId="1FFC1CD4" w14:textId="77777777" w:rsidR="002B1174" w:rsidRDefault="002B1174">
      <w:pPr>
        <w:keepLines/>
        <w:spacing w:after="0"/>
      </w:pPr>
    </w:p>
    <w:p w14:paraId="25EAA71E" w14:textId="77777777" w:rsidR="002B1174" w:rsidRDefault="00000000">
      <w:pPr>
        <w:keepNext/>
        <w:keepLines/>
        <w:numPr>
          <w:ilvl w:val="0"/>
          <w:numId w:val="1"/>
        </w:numPr>
        <w:spacing w:after="0"/>
      </w:pPr>
      <w:r>
        <w:rPr>
          <w:rFonts w:ascii="Times New Roman"/>
          <w:color w:val="000000"/>
          <w:sz w:val="24"/>
        </w:rPr>
        <w:t>The unemployment rate is expressed as:</w:t>
      </w:r>
    </w:p>
    <w:p w14:paraId="3619E2EB" w14:textId="77777777" w:rsidR="002B1174" w:rsidRDefault="00000000">
      <w:pPr>
        <w:keepNext/>
        <w:keepLines/>
        <w:numPr>
          <w:ilvl w:val="7"/>
          <w:numId w:val="1"/>
        </w:numPr>
        <w:spacing w:after="0"/>
      </w:pPr>
      <w:r>
        <w:rPr>
          <w:rFonts w:ascii="Times New Roman"/>
          <w:color w:val="000000"/>
          <w:sz w:val="24"/>
        </w:rPr>
        <w:t>the fraction of the working-age population that is unemployed.</w:t>
      </w:r>
    </w:p>
    <w:p w14:paraId="1A2333FB" w14:textId="77777777" w:rsidR="002B1174" w:rsidRDefault="00000000">
      <w:pPr>
        <w:keepNext/>
        <w:keepLines/>
        <w:numPr>
          <w:ilvl w:val="7"/>
          <w:numId w:val="1"/>
        </w:numPr>
        <w:spacing w:after="0"/>
      </w:pPr>
      <w:r>
        <w:rPr>
          <w:rFonts w:ascii="Times New Roman"/>
          <w:color w:val="000000"/>
          <w:sz w:val="24"/>
        </w:rPr>
        <w:t xml:space="preserve">the number of jobless workers divided by the size of the </w:t>
      </w:r>
      <w:proofErr w:type="spellStart"/>
      <w:r>
        <w:rPr>
          <w:rFonts w:ascii="Times New Roman"/>
          <w:color w:val="000000"/>
          <w:sz w:val="24"/>
        </w:rPr>
        <w:t>labour</w:t>
      </w:r>
      <w:proofErr w:type="spellEnd"/>
      <w:r>
        <w:rPr>
          <w:rFonts w:ascii="Times New Roman"/>
          <w:color w:val="000000"/>
          <w:sz w:val="24"/>
        </w:rPr>
        <w:t xml:space="preserve"> force.</w:t>
      </w:r>
    </w:p>
    <w:p w14:paraId="538DD928" w14:textId="77777777" w:rsidR="002B1174" w:rsidRDefault="00000000">
      <w:pPr>
        <w:keepNext/>
        <w:keepLines/>
        <w:numPr>
          <w:ilvl w:val="7"/>
          <w:numId w:val="1"/>
        </w:numPr>
        <w:spacing w:after="0"/>
      </w:pPr>
      <w:r>
        <w:rPr>
          <w:rFonts w:ascii="Times New Roman"/>
          <w:color w:val="000000"/>
          <w:sz w:val="24"/>
        </w:rPr>
        <w:t>the number of unemployed workers divided by the number of employed workers.</w:t>
      </w:r>
    </w:p>
    <w:p w14:paraId="03D0BD7C" w14:textId="77777777" w:rsidR="002B1174" w:rsidRDefault="00000000">
      <w:pPr>
        <w:keepNext/>
        <w:keepLines/>
        <w:numPr>
          <w:ilvl w:val="7"/>
          <w:numId w:val="1"/>
        </w:numPr>
        <w:spacing w:after="0"/>
      </w:pPr>
      <w:r>
        <w:rPr>
          <w:rFonts w:ascii="Times New Roman"/>
          <w:color w:val="000000"/>
          <w:sz w:val="24"/>
        </w:rPr>
        <w:t>one minus the fraction of the working-age population that is employed.</w:t>
      </w:r>
    </w:p>
    <w:p w14:paraId="7A01EB60" w14:textId="77777777" w:rsidR="002B1174" w:rsidRDefault="00000000">
      <w:pPr>
        <w:keepNext/>
        <w:keepLines/>
        <w:numPr>
          <w:ilvl w:val="7"/>
          <w:numId w:val="1"/>
        </w:numPr>
        <w:spacing w:after="0"/>
      </w:pPr>
      <w:r>
        <w:rPr>
          <w:rFonts w:ascii="Times New Roman"/>
          <w:color w:val="000000"/>
          <w:sz w:val="24"/>
        </w:rPr>
        <w:t xml:space="preserve">the number of unemployed workers divided by the size of the </w:t>
      </w:r>
      <w:proofErr w:type="spellStart"/>
      <w:r>
        <w:rPr>
          <w:rFonts w:ascii="Times New Roman"/>
          <w:color w:val="000000"/>
          <w:sz w:val="24"/>
        </w:rPr>
        <w:t>labour</w:t>
      </w:r>
      <w:proofErr w:type="spellEnd"/>
      <w:r>
        <w:rPr>
          <w:rFonts w:ascii="Times New Roman"/>
          <w:color w:val="000000"/>
          <w:sz w:val="24"/>
        </w:rPr>
        <w:t xml:space="preserve"> force.</w:t>
      </w:r>
    </w:p>
    <w:p w14:paraId="36AFBDF5" w14:textId="77777777" w:rsidR="002B1174" w:rsidRDefault="002B1174">
      <w:pPr>
        <w:keepLines/>
        <w:spacing w:after="0"/>
      </w:pPr>
    </w:p>
    <w:p w14:paraId="0F17320E" w14:textId="77777777" w:rsidR="002B1174" w:rsidRDefault="00000000">
      <w:pPr>
        <w:keepNext/>
        <w:keepLines/>
        <w:numPr>
          <w:ilvl w:val="0"/>
          <w:numId w:val="1"/>
        </w:numPr>
        <w:spacing w:after="0"/>
      </w:pPr>
      <w:r>
        <w:rPr>
          <w:rFonts w:ascii="Times New Roman"/>
          <w:color w:val="000000"/>
          <w:sz w:val="24"/>
        </w:rPr>
        <w:lastRenderedPageBreak/>
        <w:t>"Hidden unemployment" refers to situations in which workers are:</w:t>
      </w:r>
    </w:p>
    <w:p w14:paraId="07E7F298" w14:textId="77777777" w:rsidR="002B1174" w:rsidRDefault="00000000">
      <w:pPr>
        <w:keepNext/>
        <w:keepLines/>
        <w:numPr>
          <w:ilvl w:val="7"/>
          <w:numId w:val="1"/>
        </w:numPr>
        <w:spacing w:after="0"/>
      </w:pPr>
      <w:r>
        <w:rPr>
          <w:rFonts w:ascii="Times New Roman"/>
          <w:color w:val="000000"/>
          <w:sz w:val="24"/>
        </w:rPr>
        <w:t xml:space="preserve">unemployed but not collecting unemployment insurance </w:t>
      </w:r>
      <w:proofErr w:type="gramStart"/>
      <w:r>
        <w:rPr>
          <w:rFonts w:ascii="Times New Roman"/>
          <w:color w:val="000000"/>
          <w:sz w:val="24"/>
        </w:rPr>
        <w:t>benefits, and</w:t>
      </w:r>
      <w:proofErr w:type="gramEnd"/>
      <w:r>
        <w:rPr>
          <w:rFonts w:ascii="Times New Roman"/>
          <w:color w:val="000000"/>
          <w:sz w:val="24"/>
        </w:rPr>
        <w:t xml:space="preserve"> are thus not counted as officially unemployed.</w:t>
      </w:r>
    </w:p>
    <w:p w14:paraId="68526AD6" w14:textId="77777777" w:rsidR="002B1174" w:rsidRDefault="00000000">
      <w:pPr>
        <w:keepNext/>
        <w:keepLines/>
        <w:numPr>
          <w:ilvl w:val="7"/>
          <w:numId w:val="1"/>
        </w:numPr>
        <w:spacing w:after="0"/>
      </w:pPr>
      <w:r>
        <w:rPr>
          <w:rFonts w:ascii="Times New Roman"/>
          <w:color w:val="000000"/>
          <w:sz w:val="24"/>
        </w:rPr>
        <w:t>working fewer hours than they desire to work, and these hours of unemployment are not counted towards the calculation of the official unemployment rate.</w:t>
      </w:r>
    </w:p>
    <w:p w14:paraId="3CD987BB" w14:textId="77777777" w:rsidR="002B1174" w:rsidRDefault="00000000">
      <w:pPr>
        <w:keepNext/>
        <w:keepLines/>
        <w:numPr>
          <w:ilvl w:val="7"/>
          <w:numId w:val="1"/>
        </w:numPr>
        <w:spacing w:after="0"/>
      </w:pPr>
      <w:r>
        <w:rPr>
          <w:rFonts w:ascii="Times New Roman"/>
          <w:color w:val="000000"/>
          <w:sz w:val="24"/>
        </w:rPr>
        <w:t xml:space="preserve">jobless and become so discouraged that they drop out of the </w:t>
      </w:r>
      <w:proofErr w:type="spellStart"/>
      <w:r>
        <w:rPr>
          <w:rFonts w:ascii="Times New Roman"/>
          <w:color w:val="000000"/>
          <w:sz w:val="24"/>
        </w:rPr>
        <w:t>labour</w:t>
      </w:r>
      <w:proofErr w:type="spellEnd"/>
      <w:r>
        <w:rPr>
          <w:rFonts w:ascii="Times New Roman"/>
          <w:color w:val="000000"/>
          <w:sz w:val="24"/>
        </w:rPr>
        <w:t xml:space="preserve"> force.</w:t>
      </w:r>
    </w:p>
    <w:p w14:paraId="0038F1AC" w14:textId="77777777" w:rsidR="002B1174" w:rsidRDefault="00000000">
      <w:pPr>
        <w:keepNext/>
        <w:keepLines/>
        <w:numPr>
          <w:ilvl w:val="7"/>
          <w:numId w:val="1"/>
        </w:numPr>
        <w:spacing w:after="0"/>
      </w:pPr>
      <w:r>
        <w:rPr>
          <w:rFonts w:ascii="Times New Roman"/>
          <w:color w:val="000000"/>
          <w:sz w:val="24"/>
        </w:rPr>
        <w:t xml:space="preserve">unemployed and are actively seeking </w:t>
      </w:r>
      <w:proofErr w:type="gramStart"/>
      <w:r>
        <w:rPr>
          <w:rFonts w:ascii="Times New Roman"/>
          <w:color w:val="000000"/>
          <w:sz w:val="24"/>
        </w:rPr>
        <w:t>work, but</w:t>
      </w:r>
      <w:proofErr w:type="gramEnd"/>
      <w:r>
        <w:rPr>
          <w:rFonts w:ascii="Times New Roman"/>
          <w:color w:val="000000"/>
          <w:sz w:val="24"/>
        </w:rPr>
        <w:t xml:space="preserve"> are missed by surveyors from Statistics Canada.</w:t>
      </w:r>
    </w:p>
    <w:p w14:paraId="239BF3B5" w14:textId="77777777" w:rsidR="002B1174" w:rsidRDefault="00000000">
      <w:pPr>
        <w:keepNext/>
        <w:keepLines/>
        <w:numPr>
          <w:ilvl w:val="7"/>
          <w:numId w:val="1"/>
        </w:numPr>
        <w:spacing w:after="0"/>
      </w:pPr>
      <w:r>
        <w:rPr>
          <w:rFonts w:ascii="Times New Roman"/>
          <w:color w:val="000000"/>
          <w:sz w:val="24"/>
        </w:rPr>
        <w:t>unemployed and actively seeking work but could not find any employment before their unemployment insurance benefits run out.</w:t>
      </w:r>
    </w:p>
    <w:p w14:paraId="30E11E47" w14:textId="77777777" w:rsidR="002B1174" w:rsidRDefault="002B1174">
      <w:pPr>
        <w:keepLines/>
        <w:spacing w:after="0"/>
      </w:pPr>
    </w:p>
    <w:p w14:paraId="47536282" w14:textId="77777777" w:rsidR="002B1174" w:rsidRDefault="00000000">
      <w:pPr>
        <w:keepNext/>
        <w:keepLines/>
        <w:spacing w:after="0"/>
      </w:pPr>
      <w:r>
        <w:rPr>
          <w:rFonts w:ascii="Times New Roman"/>
          <w:b/>
          <w:sz w:val="24"/>
        </w:rPr>
        <w:t>SECTION BREAK. Answer all the part questions.</w:t>
      </w:r>
    </w:p>
    <w:p w14:paraId="64F6F176" w14:textId="77777777" w:rsidR="002B1174" w:rsidRDefault="00000000">
      <w:pPr>
        <w:keepNext/>
        <w:keepLines/>
        <w:numPr>
          <w:ilvl w:val="0"/>
          <w:numId w:val="1"/>
        </w:numPr>
        <w:spacing w:after="0"/>
      </w:pPr>
      <w:r>
        <w:rPr>
          <w:rFonts w:ascii="Times New Roman"/>
          <w:sz w:val="24"/>
        </w:rPr>
        <w:t>The figure below pertains to questions 2.1, 2.2, and 2.3.</w:t>
      </w:r>
      <w:r>
        <w:rPr>
          <w:rFonts w:ascii="Times New Roman"/>
          <w:noProof/>
          <w:sz w:val="24"/>
        </w:rPr>
        <w:drawing>
          <wp:inline distT="0" distB="0" distL="0" distR="0" wp14:anchorId="1C8CCA8A" wp14:editId="6042BEA9">
            <wp:extent cx="5724525" cy="3990975"/>
            <wp:effectExtent l="0" t="0" r="0" b="0"/>
            <wp:docPr id="1" name="ref-01_png.ext" descr="ref-01_png.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f-01_png.ext"/>
                    <pic:cNvPicPr/>
                  </pic:nvPicPr>
                  <pic:blipFill>
                    <a:blip r:embed="rId7"/>
                    <a:stretch>
                      <a:fillRect/>
                    </a:stretch>
                  </pic:blipFill>
                  <pic:spPr>
                    <a:xfrm>
                      <a:off x="0" y="0"/>
                      <a:ext cx="5724525" cy="3990975"/>
                    </a:xfrm>
                    <a:prstGeom prst="rect">
                      <a:avLst/>
                    </a:prstGeom>
                  </pic:spPr>
                </pic:pic>
              </a:graphicData>
            </a:graphic>
          </wp:inline>
        </w:drawing>
      </w:r>
    </w:p>
    <w:p w14:paraId="709A2CB5" w14:textId="77777777" w:rsidR="002B1174" w:rsidRDefault="002B1174">
      <w:pPr>
        <w:keepLines/>
        <w:spacing w:after="0"/>
      </w:pPr>
    </w:p>
    <w:p w14:paraId="65B20AB9" w14:textId="77777777" w:rsidR="002B1174" w:rsidRDefault="00000000">
      <w:pPr>
        <w:keepNext/>
        <w:keepLines/>
        <w:numPr>
          <w:ilvl w:val="2"/>
          <w:numId w:val="1"/>
        </w:numPr>
        <w:spacing w:after="0"/>
      </w:pPr>
      <w:r>
        <w:rPr>
          <w:rFonts w:ascii="Times New Roman"/>
          <w:color w:val="000000"/>
          <w:sz w:val="24"/>
        </w:rPr>
        <w:t>Given a wage increase from W</w:t>
      </w:r>
      <w:r>
        <w:rPr>
          <w:rFonts w:ascii="Times New Roman"/>
          <w:color w:val="000000"/>
          <w:sz w:val="24"/>
          <w:vertAlign w:val="subscript"/>
        </w:rPr>
        <w:t>0</w:t>
      </w:r>
      <w:r>
        <w:rPr>
          <w:rFonts w:ascii="Times New Roman"/>
          <w:color w:val="000000"/>
          <w:sz w:val="24"/>
        </w:rPr>
        <w:t xml:space="preserve"> to W</w:t>
      </w:r>
      <w:r>
        <w:rPr>
          <w:rFonts w:ascii="Times New Roman"/>
          <w:color w:val="000000"/>
          <w:sz w:val="24"/>
          <w:vertAlign w:val="subscript"/>
        </w:rPr>
        <w:t>1</w:t>
      </w:r>
      <w:r>
        <w:rPr>
          <w:rFonts w:ascii="Times New Roman"/>
          <w:color w:val="000000"/>
          <w:sz w:val="24"/>
        </w:rPr>
        <w:t>, the distance between L' and L</w:t>
      </w:r>
      <w:r>
        <w:rPr>
          <w:rFonts w:ascii="Times New Roman"/>
          <w:color w:val="000000"/>
          <w:sz w:val="24"/>
          <w:vertAlign w:val="subscript"/>
        </w:rPr>
        <w:t>1</w:t>
      </w:r>
      <w:r>
        <w:rPr>
          <w:rFonts w:ascii="Times New Roman"/>
          <w:color w:val="000000"/>
          <w:sz w:val="24"/>
        </w:rPr>
        <w:t xml:space="preserve"> represents:</w:t>
      </w:r>
    </w:p>
    <w:p w14:paraId="7A52357E" w14:textId="77777777" w:rsidR="002B1174" w:rsidRDefault="00000000">
      <w:pPr>
        <w:keepNext/>
        <w:keepLines/>
        <w:numPr>
          <w:ilvl w:val="8"/>
          <w:numId w:val="1"/>
        </w:numPr>
        <w:spacing w:after="0"/>
      </w:pPr>
      <w:r>
        <w:rPr>
          <w:rFonts w:ascii="Times New Roman"/>
          <w:color w:val="000000"/>
          <w:sz w:val="24"/>
        </w:rPr>
        <w:t>The substitution effect</w:t>
      </w:r>
    </w:p>
    <w:p w14:paraId="3EDB1E41" w14:textId="77777777" w:rsidR="002B1174" w:rsidRDefault="00000000">
      <w:pPr>
        <w:keepNext/>
        <w:keepLines/>
        <w:numPr>
          <w:ilvl w:val="8"/>
          <w:numId w:val="1"/>
        </w:numPr>
        <w:spacing w:after="0"/>
      </w:pPr>
      <w:r>
        <w:rPr>
          <w:rFonts w:ascii="Times New Roman"/>
          <w:color w:val="000000"/>
          <w:sz w:val="24"/>
        </w:rPr>
        <w:t>The income effect</w:t>
      </w:r>
    </w:p>
    <w:p w14:paraId="77248AA3" w14:textId="77777777" w:rsidR="002B1174" w:rsidRDefault="00000000">
      <w:pPr>
        <w:keepNext/>
        <w:keepLines/>
        <w:numPr>
          <w:ilvl w:val="8"/>
          <w:numId w:val="1"/>
        </w:numPr>
        <w:spacing w:after="0"/>
      </w:pPr>
      <w:r>
        <w:rPr>
          <w:rFonts w:ascii="Times New Roman"/>
          <w:color w:val="000000"/>
          <w:sz w:val="24"/>
        </w:rPr>
        <w:t>The combined effect of both the substitution effect and the income effect</w:t>
      </w:r>
    </w:p>
    <w:p w14:paraId="4FE7860D" w14:textId="77777777" w:rsidR="002B1174" w:rsidRDefault="00000000">
      <w:pPr>
        <w:keepNext/>
        <w:keepLines/>
        <w:numPr>
          <w:ilvl w:val="8"/>
          <w:numId w:val="1"/>
        </w:numPr>
        <w:spacing w:after="0"/>
      </w:pPr>
      <w:r>
        <w:rPr>
          <w:rFonts w:ascii="Times New Roman"/>
          <w:color w:val="000000"/>
          <w:sz w:val="24"/>
        </w:rPr>
        <w:t>The equilibrium choice for hours worked</w:t>
      </w:r>
    </w:p>
    <w:p w14:paraId="000E7DDD" w14:textId="77777777" w:rsidR="002B1174" w:rsidRDefault="00000000">
      <w:pPr>
        <w:keepNext/>
        <w:keepLines/>
        <w:numPr>
          <w:ilvl w:val="8"/>
          <w:numId w:val="1"/>
        </w:numPr>
        <w:spacing w:after="0"/>
      </w:pPr>
      <w:r>
        <w:rPr>
          <w:rFonts w:ascii="Times New Roman"/>
          <w:color w:val="000000"/>
          <w:sz w:val="24"/>
        </w:rPr>
        <w:t>The equilibrium choice for leisure</w:t>
      </w:r>
    </w:p>
    <w:p w14:paraId="46FF324B" w14:textId="77777777" w:rsidR="002B1174" w:rsidRDefault="002B1174">
      <w:pPr>
        <w:keepLines/>
        <w:spacing w:after="0"/>
      </w:pPr>
    </w:p>
    <w:p w14:paraId="47394B20" w14:textId="77777777" w:rsidR="002B1174" w:rsidRDefault="00000000">
      <w:pPr>
        <w:keepNext/>
        <w:keepLines/>
        <w:numPr>
          <w:ilvl w:val="2"/>
          <w:numId w:val="1"/>
        </w:numPr>
        <w:spacing w:after="0"/>
      </w:pPr>
      <w:r>
        <w:rPr>
          <w:rFonts w:ascii="Times New Roman"/>
          <w:color w:val="000000"/>
          <w:sz w:val="24"/>
        </w:rPr>
        <w:lastRenderedPageBreak/>
        <w:t>Given a wage increase from W</w:t>
      </w:r>
      <w:r>
        <w:rPr>
          <w:rFonts w:ascii="Times New Roman"/>
          <w:color w:val="000000"/>
          <w:sz w:val="24"/>
          <w:vertAlign w:val="subscript"/>
        </w:rPr>
        <w:t>0</w:t>
      </w:r>
      <w:r>
        <w:rPr>
          <w:rFonts w:ascii="Times New Roman"/>
          <w:color w:val="000000"/>
          <w:sz w:val="24"/>
        </w:rPr>
        <w:t xml:space="preserve"> to W</w:t>
      </w:r>
      <w:r>
        <w:rPr>
          <w:rFonts w:ascii="Times New Roman"/>
          <w:color w:val="000000"/>
          <w:sz w:val="24"/>
          <w:vertAlign w:val="subscript"/>
        </w:rPr>
        <w:t>1</w:t>
      </w:r>
      <w:r>
        <w:rPr>
          <w:rFonts w:ascii="Times New Roman"/>
          <w:color w:val="000000"/>
          <w:sz w:val="24"/>
        </w:rPr>
        <w:t>, the distance between L' and L</w:t>
      </w:r>
      <w:r>
        <w:rPr>
          <w:rFonts w:ascii="Times New Roman"/>
          <w:color w:val="000000"/>
          <w:sz w:val="24"/>
          <w:vertAlign w:val="subscript"/>
        </w:rPr>
        <w:t>0</w:t>
      </w:r>
      <w:r>
        <w:rPr>
          <w:rFonts w:ascii="Times New Roman"/>
          <w:color w:val="000000"/>
          <w:sz w:val="24"/>
        </w:rPr>
        <w:t xml:space="preserve"> represents:</w:t>
      </w:r>
    </w:p>
    <w:p w14:paraId="7C03F6F8" w14:textId="77777777" w:rsidR="002B1174" w:rsidRDefault="00000000">
      <w:pPr>
        <w:keepNext/>
        <w:keepLines/>
        <w:numPr>
          <w:ilvl w:val="8"/>
          <w:numId w:val="1"/>
        </w:numPr>
        <w:spacing w:after="0"/>
      </w:pPr>
      <w:r>
        <w:rPr>
          <w:rFonts w:ascii="Times New Roman"/>
          <w:color w:val="000000"/>
          <w:sz w:val="24"/>
        </w:rPr>
        <w:t>The substitution effect</w:t>
      </w:r>
    </w:p>
    <w:p w14:paraId="3F267AF6" w14:textId="77777777" w:rsidR="002B1174" w:rsidRDefault="00000000">
      <w:pPr>
        <w:keepNext/>
        <w:keepLines/>
        <w:numPr>
          <w:ilvl w:val="8"/>
          <w:numId w:val="1"/>
        </w:numPr>
        <w:spacing w:after="0"/>
      </w:pPr>
      <w:r>
        <w:rPr>
          <w:rFonts w:ascii="Times New Roman"/>
          <w:color w:val="000000"/>
          <w:sz w:val="24"/>
        </w:rPr>
        <w:t>The income effect</w:t>
      </w:r>
    </w:p>
    <w:p w14:paraId="4247F460" w14:textId="77777777" w:rsidR="002B1174" w:rsidRDefault="00000000">
      <w:pPr>
        <w:keepNext/>
        <w:keepLines/>
        <w:numPr>
          <w:ilvl w:val="8"/>
          <w:numId w:val="1"/>
        </w:numPr>
        <w:spacing w:after="0"/>
      </w:pPr>
      <w:r>
        <w:rPr>
          <w:rFonts w:ascii="Times New Roman"/>
          <w:color w:val="000000"/>
          <w:sz w:val="24"/>
        </w:rPr>
        <w:t>The combined effect of both the substitution effect and the income effect</w:t>
      </w:r>
    </w:p>
    <w:p w14:paraId="5D76EBE0" w14:textId="77777777" w:rsidR="002B1174" w:rsidRDefault="00000000">
      <w:pPr>
        <w:keepNext/>
        <w:keepLines/>
        <w:numPr>
          <w:ilvl w:val="8"/>
          <w:numId w:val="1"/>
        </w:numPr>
        <w:spacing w:after="0"/>
      </w:pPr>
      <w:r>
        <w:rPr>
          <w:rFonts w:ascii="Times New Roman"/>
          <w:color w:val="000000"/>
          <w:sz w:val="24"/>
        </w:rPr>
        <w:t>The equilibrium choice for hours worked</w:t>
      </w:r>
    </w:p>
    <w:p w14:paraId="3643EAE2" w14:textId="77777777" w:rsidR="002B1174" w:rsidRDefault="00000000">
      <w:pPr>
        <w:keepNext/>
        <w:keepLines/>
        <w:numPr>
          <w:ilvl w:val="8"/>
          <w:numId w:val="1"/>
        </w:numPr>
        <w:spacing w:after="0"/>
      </w:pPr>
      <w:r>
        <w:rPr>
          <w:rFonts w:ascii="Times New Roman"/>
          <w:color w:val="000000"/>
          <w:sz w:val="24"/>
        </w:rPr>
        <w:t>The equilibrium choice for leisure</w:t>
      </w:r>
    </w:p>
    <w:p w14:paraId="6696B944" w14:textId="77777777" w:rsidR="002B1174" w:rsidRDefault="002B1174">
      <w:pPr>
        <w:keepLines/>
        <w:spacing w:after="0"/>
      </w:pPr>
    </w:p>
    <w:p w14:paraId="3F4E4563" w14:textId="77777777" w:rsidR="002B1174" w:rsidRDefault="00000000">
      <w:pPr>
        <w:keepNext/>
        <w:keepLines/>
        <w:numPr>
          <w:ilvl w:val="2"/>
          <w:numId w:val="1"/>
        </w:numPr>
        <w:spacing w:after="0"/>
      </w:pPr>
      <w:r>
        <w:rPr>
          <w:rFonts w:ascii="Times New Roman"/>
          <w:color w:val="000000"/>
          <w:sz w:val="24"/>
        </w:rPr>
        <w:t>Given a wage increase from W</w:t>
      </w:r>
      <w:r>
        <w:rPr>
          <w:rFonts w:ascii="Times New Roman"/>
          <w:color w:val="000000"/>
          <w:sz w:val="24"/>
          <w:vertAlign w:val="subscript"/>
        </w:rPr>
        <w:t>0</w:t>
      </w:r>
      <w:r>
        <w:rPr>
          <w:rFonts w:ascii="Times New Roman"/>
          <w:color w:val="000000"/>
          <w:sz w:val="24"/>
        </w:rPr>
        <w:t xml:space="preserve"> to W</w:t>
      </w:r>
      <w:r>
        <w:rPr>
          <w:rFonts w:ascii="Times New Roman"/>
          <w:color w:val="000000"/>
          <w:sz w:val="24"/>
          <w:vertAlign w:val="subscript"/>
        </w:rPr>
        <w:t>1</w:t>
      </w:r>
      <w:r>
        <w:rPr>
          <w:rFonts w:ascii="Times New Roman"/>
          <w:color w:val="000000"/>
          <w:sz w:val="24"/>
        </w:rPr>
        <w:t>, the distance between I</w:t>
      </w:r>
      <w:r>
        <w:rPr>
          <w:rFonts w:ascii="Times New Roman"/>
          <w:color w:val="000000"/>
          <w:sz w:val="24"/>
          <w:vertAlign w:val="subscript"/>
        </w:rPr>
        <w:t>1</w:t>
      </w:r>
      <w:r>
        <w:rPr>
          <w:rFonts w:ascii="Times New Roman"/>
          <w:color w:val="000000"/>
          <w:sz w:val="24"/>
        </w:rPr>
        <w:t xml:space="preserve"> and I</w:t>
      </w:r>
      <w:r>
        <w:rPr>
          <w:rFonts w:ascii="Times New Roman"/>
          <w:color w:val="000000"/>
          <w:sz w:val="24"/>
          <w:vertAlign w:val="subscript"/>
        </w:rPr>
        <w:t>0</w:t>
      </w:r>
      <w:r>
        <w:rPr>
          <w:rFonts w:ascii="Times New Roman"/>
          <w:color w:val="000000"/>
          <w:sz w:val="24"/>
        </w:rPr>
        <w:t xml:space="preserve"> represents:</w:t>
      </w:r>
    </w:p>
    <w:p w14:paraId="38C8BF15" w14:textId="77777777" w:rsidR="002B1174" w:rsidRDefault="00000000">
      <w:pPr>
        <w:keepNext/>
        <w:keepLines/>
        <w:numPr>
          <w:ilvl w:val="8"/>
          <w:numId w:val="1"/>
        </w:numPr>
        <w:spacing w:after="0"/>
      </w:pPr>
      <w:r>
        <w:rPr>
          <w:rFonts w:ascii="Times New Roman"/>
          <w:color w:val="000000"/>
          <w:sz w:val="24"/>
        </w:rPr>
        <w:t>The substitution effect</w:t>
      </w:r>
    </w:p>
    <w:p w14:paraId="0857537C" w14:textId="77777777" w:rsidR="002B1174" w:rsidRDefault="00000000">
      <w:pPr>
        <w:keepNext/>
        <w:keepLines/>
        <w:numPr>
          <w:ilvl w:val="8"/>
          <w:numId w:val="1"/>
        </w:numPr>
        <w:spacing w:after="0"/>
      </w:pPr>
      <w:r>
        <w:rPr>
          <w:rFonts w:ascii="Times New Roman"/>
          <w:color w:val="000000"/>
          <w:sz w:val="24"/>
        </w:rPr>
        <w:t>The income effect</w:t>
      </w:r>
    </w:p>
    <w:p w14:paraId="192A8122" w14:textId="77777777" w:rsidR="002B1174" w:rsidRDefault="00000000">
      <w:pPr>
        <w:keepNext/>
        <w:keepLines/>
        <w:numPr>
          <w:ilvl w:val="8"/>
          <w:numId w:val="1"/>
        </w:numPr>
        <w:spacing w:after="0"/>
      </w:pPr>
      <w:r>
        <w:rPr>
          <w:rFonts w:ascii="Times New Roman"/>
          <w:color w:val="000000"/>
          <w:sz w:val="24"/>
        </w:rPr>
        <w:t>The combined effect of both the substitution effect and the income effect</w:t>
      </w:r>
    </w:p>
    <w:p w14:paraId="0EA8BAF7" w14:textId="77777777" w:rsidR="002B1174" w:rsidRDefault="00000000">
      <w:pPr>
        <w:keepNext/>
        <w:keepLines/>
        <w:numPr>
          <w:ilvl w:val="8"/>
          <w:numId w:val="1"/>
        </w:numPr>
        <w:spacing w:after="0"/>
      </w:pPr>
      <w:r>
        <w:rPr>
          <w:rFonts w:ascii="Times New Roman"/>
          <w:color w:val="000000"/>
          <w:sz w:val="24"/>
        </w:rPr>
        <w:t>The equilibrium choice for hours worked</w:t>
      </w:r>
    </w:p>
    <w:p w14:paraId="7A193F63" w14:textId="77777777" w:rsidR="002B1174" w:rsidRDefault="00000000">
      <w:pPr>
        <w:keepNext/>
        <w:keepLines/>
        <w:numPr>
          <w:ilvl w:val="8"/>
          <w:numId w:val="1"/>
        </w:numPr>
        <w:spacing w:after="0"/>
      </w:pPr>
      <w:r>
        <w:rPr>
          <w:rFonts w:ascii="Times New Roman"/>
          <w:color w:val="000000"/>
          <w:sz w:val="24"/>
        </w:rPr>
        <w:t>The equilibrium choice for leisure</w:t>
      </w:r>
    </w:p>
    <w:p w14:paraId="35A1B8DE" w14:textId="77777777" w:rsidR="002B1174" w:rsidRDefault="002B1174">
      <w:pPr>
        <w:keepLines/>
        <w:spacing w:after="0"/>
      </w:pPr>
    </w:p>
    <w:p w14:paraId="183DF8E3" w14:textId="77777777" w:rsidR="002B1174" w:rsidRDefault="00000000">
      <w:pPr>
        <w:keepNext/>
        <w:keepLines/>
        <w:spacing w:after="0"/>
      </w:pPr>
      <w:r>
        <w:rPr>
          <w:rFonts w:ascii="Times New Roman"/>
          <w:b/>
          <w:sz w:val="36"/>
        </w:rPr>
        <w:br w:type="page"/>
      </w:r>
      <w:r>
        <w:rPr>
          <w:rFonts w:ascii="Times New Roman"/>
          <w:b/>
          <w:sz w:val="36"/>
        </w:rPr>
        <w:lastRenderedPageBreak/>
        <w:t>Answer Key</w:t>
      </w:r>
      <w:r>
        <w:rPr>
          <w:rFonts w:ascii="Times New Roman"/>
          <w:b/>
          <w:sz w:val="36"/>
        </w:rPr>
        <w:br/>
      </w:r>
      <w:r>
        <w:rPr>
          <w:rFonts w:ascii="Times New Roman"/>
          <w:sz w:val="32"/>
        </w:rPr>
        <w:t>Test name: Practice Final Exam</w:t>
      </w:r>
      <w:r>
        <w:rPr>
          <w:rFonts w:ascii="Times New Roman"/>
          <w:sz w:val="32"/>
        </w:rPr>
        <w:br/>
      </w:r>
    </w:p>
    <w:p w14:paraId="1C81E6F2" w14:textId="77777777" w:rsidR="002B1174" w:rsidRDefault="00000000">
      <w:pPr>
        <w:keepLines/>
        <w:numPr>
          <w:ilvl w:val="5"/>
          <w:numId w:val="3"/>
        </w:numPr>
        <w:spacing w:after="0"/>
      </w:pPr>
      <w:r>
        <w:rPr>
          <w:rFonts w:ascii="Times New Roman"/>
          <w:sz w:val="24"/>
        </w:rPr>
        <w:t>A</w:t>
      </w:r>
    </w:p>
    <w:p w14:paraId="3E859A85" w14:textId="77777777" w:rsidR="002B1174" w:rsidRDefault="00000000">
      <w:pPr>
        <w:keepLines/>
        <w:numPr>
          <w:ilvl w:val="5"/>
          <w:numId w:val="3"/>
        </w:numPr>
        <w:spacing w:after="0"/>
      </w:pPr>
      <w:r>
        <w:rPr>
          <w:rFonts w:ascii="Times New Roman"/>
          <w:sz w:val="24"/>
        </w:rPr>
        <w:t>C</w:t>
      </w:r>
    </w:p>
    <w:p w14:paraId="2685BA88" w14:textId="77777777" w:rsidR="002B1174" w:rsidRDefault="00000000">
      <w:pPr>
        <w:keepLines/>
        <w:numPr>
          <w:ilvl w:val="5"/>
          <w:numId w:val="3"/>
        </w:numPr>
        <w:spacing w:after="0"/>
      </w:pPr>
      <w:r>
        <w:rPr>
          <w:rFonts w:ascii="Times New Roman"/>
          <w:sz w:val="24"/>
        </w:rPr>
        <w:t>A</w:t>
      </w:r>
    </w:p>
    <w:p w14:paraId="7351C18E" w14:textId="77777777" w:rsidR="002B1174" w:rsidRDefault="00000000">
      <w:pPr>
        <w:keepLines/>
        <w:numPr>
          <w:ilvl w:val="5"/>
          <w:numId w:val="3"/>
        </w:numPr>
        <w:spacing w:after="0"/>
      </w:pPr>
      <w:r>
        <w:rPr>
          <w:rFonts w:ascii="Times New Roman"/>
          <w:sz w:val="24"/>
        </w:rPr>
        <w:t>B</w:t>
      </w:r>
    </w:p>
    <w:p w14:paraId="227B4FBC" w14:textId="77777777" w:rsidR="002B1174" w:rsidRDefault="00000000">
      <w:pPr>
        <w:keepLines/>
        <w:numPr>
          <w:ilvl w:val="5"/>
          <w:numId w:val="3"/>
        </w:numPr>
        <w:spacing w:after="0"/>
      </w:pPr>
      <w:r>
        <w:rPr>
          <w:rFonts w:ascii="Times New Roman"/>
          <w:sz w:val="24"/>
        </w:rPr>
        <w:t>D</w:t>
      </w:r>
    </w:p>
    <w:p w14:paraId="6FAEAF8B" w14:textId="77777777" w:rsidR="002B1174" w:rsidRDefault="00000000">
      <w:pPr>
        <w:keepLines/>
        <w:numPr>
          <w:ilvl w:val="5"/>
          <w:numId w:val="3"/>
        </w:numPr>
        <w:spacing w:after="0"/>
      </w:pPr>
      <w:r>
        <w:rPr>
          <w:rFonts w:ascii="Times New Roman"/>
          <w:sz w:val="24"/>
        </w:rPr>
        <w:t>A</w:t>
      </w:r>
    </w:p>
    <w:p w14:paraId="1B9155F1" w14:textId="77777777" w:rsidR="002B1174" w:rsidRDefault="00000000">
      <w:pPr>
        <w:keepLines/>
        <w:numPr>
          <w:ilvl w:val="5"/>
          <w:numId w:val="3"/>
        </w:numPr>
        <w:spacing w:after="0"/>
      </w:pPr>
      <w:r>
        <w:rPr>
          <w:rFonts w:ascii="Times New Roman"/>
          <w:sz w:val="24"/>
        </w:rPr>
        <w:t>B</w:t>
      </w:r>
    </w:p>
    <w:p w14:paraId="319ACE80" w14:textId="77777777" w:rsidR="002B1174" w:rsidRDefault="00000000">
      <w:pPr>
        <w:keepLines/>
        <w:numPr>
          <w:ilvl w:val="5"/>
          <w:numId w:val="3"/>
        </w:numPr>
        <w:spacing w:after="0"/>
      </w:pPr>
      <w:r>
        <w:rPr>
          <w:rFonts w:ascii="Times New Roman"/>
          <w:sz w:val="24"/>
        </w:rPr>
        <w:t>E</w:t>
      </w:r>
    </w:p>
    <w:p w14:paraId="1AF0D713" w14:textId="77777777" w:rsidR="002B1174" w:rsidRDefault="00000000">
      <w:pPr>
        <w:keepLines/>
        <w:numPr>
          <w:ilvl w:val="5"/>
          <w:numId w:val="3"/>
        </w:numPr>
        <w:spacing w:after="0"/>
      </w:pPr>
      <w:r>
        <w:rPr>
          <w:rFonts w:ascii="Times New Roman"/>
          <w:sz w:val="24"/>
        </w:rPr>
        <w:t>A</w:t>
      </w:r>
    </w:p>
    <w:p w14:paraId="2477ADD3" w14:textId="77777777" w:rsidR="002B1174" w:rsidRDefault="00000000">
      <w:pPr>
        <w:keepLines/>
        <w:numPr>
          <w:ilvl w:val="5"/>
          <w:numId w:val="3"/>
        </w:numPr>
        <w:spacing w:after="0"/>
      </w:pPr>
      <w:r>
        <w:rPr>
          <w:rFonts w:ascii="Times New Roman"/>
          <w:sz w:val="24"/>
        </w:rPr>
        <w:t>D</w:t>
      </w:r>
    </w:p>
    <w:p w14:paraId="1E543ACA" w14:textId="77777777" w:rsidR="002B1174" w:rsidRDefault="00000000">
      <w:pPr>
        <w:keepLines/>
        <w:numPr>
          <w:ilvl w:val="5"/>
          <w:numId w:val="3"/>
        </w:numPr>
        <w:spacing w:after="0"/>
      </w:pPr>
      <w:r>
        <w:rPr>
          <w:rFonts w:ascii="Times New Roman"/>
          <w:sz w:val="24"/>
        </w:rPr>
        <w:t>E</w:t>
      </w:r>
    </w:p>
    <w:p w14:paraId="206027A2" w14:textId="77777777" w:rsidR="002B1174" w:rsidRDefault="00000000">
      <w:pPr>
        <w:keepLines/>
        <w:numPr>
          <w:ilvl w:val="5"/>
          <w:numId w:val="3"/>
        </w:numPr>
        <w:spacing w:after="0"/>
      </w:pPr>
      <w:r>
        <w:rPr>
          <w:rFonts w:ascii="Times New Roman"/>
          <w:sz w:val="24"/>
        </w:rPr>
        <w:t>C</w:t>
      </w:r>
    </w:p>
    <w:p w14:paraId="23DD39EF" w14:textId="77777777" w:rsidR="002B1174" w:rsidRDefault="00000000">
      <w:pPr>
        <w:keepLines/>
        <w:numPr>
          <w:ilvl w:val="5"/>
          <w:numId w:val="3"/>
        </w:numPr>
        <w:spacing w:after="0"/>
      </w:pPr>
      <w:r>
        <w:rPr>
          <w:rFonts w:ascii="Times New Roman"/>
          <w:sz w:val="24"/>
        </w:rPr>
        <w:t>E</w:t>
      </w:r>
    </w:p>
    <w:p w14:paraId="7904559F" w14:textId="77777777" w:rsidR="002B1174" w:rsidRDefault="00000000">
      <w:pPr>
        <w:keepLines/>
        <w:numPr>
          <w:ilvl w:val="5"/>
          <w:numId w:val="3"/>
        </w:numPr>
        <w:spacing w:after="0"/>
      </w:pPr>
      <w:r>
        <w:rPr>
          <w:rFonts w:ascii="Times New Roman"/>
          <w:sz w:val="24"/>
        </w:rPr>
        <w:t>D</w:t>
      </w:r>
    </w:p>
    <w:p w14:paraId="36559FC3" w14:textId="77777777" w:rsidR="002B1174" w:rsidRDefault="00000000">
      <w:pPr>
        <w:keepLines/>
        <w:numPr>
          <w:ilvl w:val="5"/>
          <w:numId w:val="3"/>
        </w:numPr>
        <w:spacing w:after="0"/>
      </w:pPr>
      <w:r>
        <w:rPr>
          <w:rFonts w:ascii="Times New Roman"/>
          <w:sz w:val="24"/>
        </w:rPr>
        <w:t>B</w:t>
      </w:r>
    </w:p>
    <w:p w14:paraId="0DDEBE01" w14:textId="77777777" w:rsidR="002B1174" w:rsidRDefault="00000000">
      <w:pPr>
        <w:keepLines/>
        <w:numPr>
          <w:ilvl w:val="5"/>
          <w:numId w:val="3"/>
        </w:numPr>
        <w:spacing w:after="0"/>
      </w:pPr>
      <w:r>
        <w:rPr>
          <w:rFonts w:ascii="Times New Roman"/>
          <w:sz w:val="24"/>
        </w:rPr>
        <w:t>A</w:t>
      </w:r>
    </w:p>
    <w:p w14:paraId="352BEEC0" w14:textId="77777777" w:rsidR="002B1174" w:rsidRDefault="00000000">
      <w:pPr>
        <w:keepLines/>
        <w:numPr>
          <w:ilvl w:val="5"/>
          <w:numId w:val="3"/>
        </w:numPr>
        <w:spacing w:after="0"/>
      </w:pPr>
      <w:r>
        <w:rPr>
          <w:rFonts w:ascii="Times New Roman"/>
          <w:sz w:val="24"/>
        </w:rPr>
        <w:t>E</w:t>
      </w:r>
    </w:p>
    <w:p w14:paraId="7173130A" w14:textId="77777777" w:rsidR="002B1174" w:rsidRDefault="00000000">
      <w:pPr>
        <w:keepLines/>
        <w:numPr>
          <w:ilvl w:val="5"/>
          <w:numId w:val="3"/>
        </w:numPr>
        <w:spacing w:after="0"/>
      </w:pPr>
      <w:r>
        <w:rPr>
          <w:rFonts w:ascii="Times New Roman"/>
          <w:sz w:val="24"/>
        </w:rPr>
        <w:t>A</w:t>
      </w:r>
    </w:p>
    <w:p w14:paraId="66AE57EC" w14:textId="77777777" w:rsidR="002B1174" w:rsidRDefault="00000000">
      <w:pPr>
        <w:keepLines/>
        <w:numPr>
          <w:ilvl w:val="5"/>
          <w:numId w:val="3"/>
        </w:numPr>
        <w:spacing w:after="0"/>
      </w:pPr>
      <w:r>
        <w:rPr>
          <w:rFonts w:ascii="Times New Roman"/>
          <w:sz w:val="24"/>
        </w:rPr>
        <w:t>B</w:t>
      </w:r>
    </w:p>
    <w:p w14:paraId="496FEB26" w14:textId="77777777" w:rsidR="002B1174" w:rsidRDefault="00000000">
      <w:pPr>
        <w:keepLines/>
        <w:numPr>
          <w:ilvl w:val="5"/>
          <w:numId w:val="3"/>
        </w:numPr>
        <w:spacing w:after="0"/>
      </w:pPr>
      <w:r>
        <w:rPr>
          <w:rFonts w:ascii="Times New Roman"/>
          <w:sz w:val="24"/>
        </w:rPr>
        <w:t>C</w:t>
      </w:r>
    </w:p>
    <w:p w14:paraId="659CF8A7" w14:textId="77777777" w:rsidR="002B1174" w:rsidRDefault="00000000">
      <w:pPr>
        <w:keepLines/>
        <w:numPr>
          <w:ilvl w:val="5"/>
          <w:numId w:val="3"/>
        </w:numPr>
        <w:spacing w:after="0"/>
      </w:pPr>
      <w:r>
        <w:rPr>
          <w:rFonts w:ascii="Times New Roman"/>
          <w:sz w:val="24"/>
        </w:rPr>
        <w:t>A</w:t>
      </w:r>
    </w:p>
    <w:p w14:paraId="51FC156E" w14:textId="77777777" w:rsidR="002B1174" w:rsidRDefault="00000000">
      <w:pPr>
        <w:keepLines/>
        <w:numPr>
          <w:ilvl w:val="5"/>
          <w:numId w:val="3"/>
        </w:numPr>
        <w:spacing w:after="0"/>
      </w:pPr>
      <w:r>
        <w:rPr>
          <w:rFonts w:ascii="Times New Roman"/>
          <w:sz w:val="24"/>
        </w:rPr>
        <w:t>C</w:t>
      </w:r>
    </w:p>
    <w:p w14:paraId="4ECEF2FA" w14:textId="77777777" w:rsidR="002B1174" w:rsidRDefault="00000000">
      <w:pPr>
        <w:keepLines/>
        <w:numPr>
          <w:ilvl w:val="5"/>
          <w:numId w:val="3"/>
        </w:numPr>
        <w:spacing w:after="0"/>
      </w:pPr>
      <w:r>
        <w:rPr>
          <w:rFonts w:ascii="Times New Roman"/>
          <w:sz w:val="24"/>
        </w:rPr>
        <w:t>E</w:t>
      </w:r>
    </w:p>
    <w:p w14:paraId="744C4EBD" w14:textId="77777777" w:rsidR="002B1174" w:rsidRDefault="00000000">
      <w:pPr>
        <w:keepLines/>
        <w:numPr>
          <w:ilvl w:val="5"/>
          <w:numId w:val="3"/>
        </w:numPr>
        <w:spacing w:after="0"/>
      </w:pPr>
      <w:r>
        <w:rPr>
          <w:rFonts w:ascii="Times New Roman"/>
          <w:sz w:val="24"/>
        </w:rPr>
        <w:t>C</w:t>
      </w:r>
    </w:p>
    <w:p w14:paraId="2E759469" w14:textId="77777777" w:rsidR="002B1174" w:rsidRDefault="00000000">
      <w:pPr>
        <w:keepLines/>
        <w:numPr>
          <w:ilvl w:val="5"/>
          <w:numId w:val="3"/>
        </w:numPr>
        <w:spacing w:after="0"/>
      </w:pPr>
      <w:r>
        <w:rPr>
          <w:rFonts w:ascii="Times New Roman"/>
          <w:sz w:val="24"/>
        </w:rPr>
        <w:t>Section Break</w:t>
      </w:r>
    </w:p>
    <w:p w14:paraId="6FCB3B69" w14:textId="77777777" w:rsidR="002B1174" w:rsidRDefault="00000000">
      <w:pPr>
        <w:keepLines/>
        <w:numPr>
          <w:ilvl w:val="6"/>
          <w:numId w:val="3"/>
        </w:numPr>
        <w:spacing w:after="0"/>
      </w:pPr>
      <w:r>
        <w:rPr>
          <w:rFonts w:ascii="Times New Roman"/>
          <w:sz w:val="24"/>
        </w:rPr>
        <w:t>B</w:t>
      </w:r>
    </w:p>
    <w:p w14:paraId="62B31EFB" w14:textId="77777777" w:rsidR="002B1174" w:rsidRDefault="00000000">
      <w:pPr>
        <w:keepLines/>
        <w:numPr>
          <w:ilvl w:val="6"/>
          <w:numId w:val="3"/>
        </w:numPr>
        <w:spacing w:after="0"/>
      </w:pPr>
      <w:r>
        <w:rPr>
          <w:rFonts w:ascii="Times New Roman"/>
          <w:sz w:val="24"/>
        </w:rPr>
        <w:t>A</w:t>
      </w:r>
    </w:p>
    <w:p w14:paraId="0CB87C7F" w14:textId="77777777" w:rsidR="002B1174" w:rsidRDefault="00000000">
      <w:pPr>
        <w:keepLines/>
        <w:numPr>
          <w:ilvl w:val="6"/>
          <w:numId w:val="3"/>
        </w:numPr>
        <w:spacing w:after="0"/>
      </w:pPr>
      <w:r>
        <w:rPr>
          <w:rFonts w:ascii="Times New Roman"/>
          <w:sz w:val="24"/>
        </w:rPr>
        <w:t>C</w:t>
      </w:r>
    </w:p>
    <w:sectPr w:rsidR="002B1174">
      <w:footerReference w:type="default" r:id="rId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CCDF7" w14:textId="77777777" w:rsidR="006B22CE" w:rsidRDefault="006B22CE">
      <w:pPr>
        <w:spacing w:after="0" w:line="240" w:lineRule="auto"/>
      </w:pPr>
      <w:r>
        <w:separator/>
      </w:r>
    </w:p>
  </w:endnote>
  <w:endnote w:type="continuationSeparator" w:id="0">
    <w:p w14:paraId="2975407E" w14:textId="77777777" w:rsidR="006B22CE" w:rsidRDefault="006B2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9E643" w14:textId="5DFE44A4" w:rsidR="002B1174" w:rsidRDefault="00000000">
    <w:pPr>
      <w:spacing w:after="0"/>
    </w:pP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fldChar w:fldCharType="begin"/>
    </w:r>
    <w:r>
      <w:instrText xml:space="preserve"> PAGE \* MERGEFORMAT </w:instrText>
    </w:r>
    <w:r>
      <w:fldChar w:fldCharType="separate"/>
    </w:r>
    <w:r w:rsidR="002417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E21B8" w14:textId="77777777" w:rsidR="006B22CE" w:rsidRDefault="006B22CE">
      <w:pPr>
        <w:spacing w:after="0"/>
      </w:pPr>
      <w:r>
        <w:rPr>
          <w:rFonts w:ascii="Calibri"/>
          <w:noProof/>
          <w:sz w:val="24"/>
        </w:rPr>
        <w:t>Version 1</w:t>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rPr>
          <w:rFonts w:ascii="Calibri"/>
          <w:noProof/>
          <w:sz w:val="24"/>
        </w:rPr>
        <w:tab/>
      </w:r>
      <w:r>
        <w:fldChar w:fldCharType="begin"/>
      </w:r>
      <w:r>
        <w:instrText xml:space="preserve"> PAGE \* MERGEFORMAT </w:instrText>
      </w:r>
      <w:r>
        <w:fldChar w:fldCharType="separate"/>
      </w:r>
      <w:r>
        <w:fldChar w:fldCharType="end"/>
      </w:r>
    </w:p>
    <w:p w14:paraId="3BE04917" w14:textId="77777777" w:rsidR="006B22CE" w:rsidRDefault="006B22CE"/>
    <w:p w14:paraId="2660C882" w14:textId="77777777" w:rsidR="006B22CE" w:rsidRDefault="006B22CE">
      <w:pPr>
        <w:spacing w:after="0" w:line="240" w:lineRule="auto"/>
      </w:pPr>
      <w:r>
        <w:separator/>
      </w:r>
    </w:p>
  </w:footnote>
  <w:footnote w:type="continuationSeparator" w:id="0">
    <w:p w14:paraId="0C23341D" w14:textId="77777777" w:rsidR="006B22CE" w:rsidRDefault="006B2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DD45"/>
    <w:multiLevelType w:val="hybridMultilevel"/>
    <w:tmpl w:val="7B028F04"/>
    <w:lvl w:ilvl="0" w:tplc="FDFA2DBC">
      <w:numFmt w:val="decimal"/>
      <w:lvlText w:val=""/>
      <w:lvlJc w:val="left"/>
    </w:lvl>
    <w:lvl w:ilvl="1" w:tplc="F70665AC">
      <w:start w:val="1"/>
      <w:numFmt w:val="bullet"/>
      <w:lvlText w:val=""/>
      <w:lvlJc w:val="left"/>
      <w:pPr>
        <w:ind w:left="720" w:hanging="360"/>
      </w:pPr>
      <w:rPr>
        <w:rFonts w:ascii="Courier New" w:hAnsi="Courier New" w:hint="default"/>
      </w:rPr>
    </w:lvl>
    <w:lvl w:ilvl="2" w:tplc="DCA410EA">
      <w:numFmt w:val="decimal"/>
      <w:lvlText w:val=""/>
      <w:lvlJc w:val="left"/>
    </w:lvl>
    <w:lvl w:ilvl="3" w:tplc="3514BAB6">
      <w:numFmt w:val="decimal"/>
      <w:lvlText w:val=""/>
      <w:lvlJc w:val="left"/>
    </w:lvl>
    <w:lvl w:ilvl="4" w:tplc="6700FFBC">
      <w:numFmt w:val="decimal"/>
      <w:lvlText w:val=""/>
      <w:lvlJc w:val="left"/>
    </w:lvl>
    <w:lvl w:ilvl="5" w:tplc="53E4E71C">
      <w:numFmt w:val="decimal"/>
      <w:lvlText w:val=""/>
      <w:lvlJc w:val="left"/>
    </w:lvl>
    <w:lvl w:ilvl="6" w:tplc="E4CC1238">
      <w:numFmt w:val="decimal"/>
      <w:lvlText w:val=""/>
      <w:lvlJc w:val="left"/>
    </w:lvl>
    <w:lvl w:ilvl="7" w:tplc="486CE522">
      <w:numFmt w:val="decimal"/>
      <w:lvlText w:val=""/>
      <w:lvlJc w:val="left"/>
    </w:lvl>
    <w:lvl w:ilvl="8" w:tplc="ED1A8402">
      <w:numFmt w:val="decimal"/>
      <w:lvlText w:val=""/>
      <w:lvlJc w:val="left"/>
    </w:lvl>
  </w:abstractNum>
  <w:abstractNum w:abstractNumId="1" w15:restartNumberingAfterBreak="0">
    <w:nsid w:val="08AF2FBE"/>
    <w:multiLevelType w:val="multilevel"/>
    <w:tmpl w:val="71A6722C"/>
    <w:lvl w:ilvl="0">
      <w:start w:val="1"/>
      <w:numFmt w:val="bullet"/>
      <w:lvlText w:val="⊚"/>
      <w:lvlJc w:val="left"/>
      <w:pPr>
        <w:ind w:left="1080" w:hanging="360"/>
      </w:pPr>
    </w:lvl>
    <w:lvl w:ilvl="1">
      <w:start w:val="1"/>
      <w:numFmt w:val="bullet"/>
      <w:lvlText w:val=""/>
      <w:lvlJc w:val="left"/>
      <w:pPr>
        <w:ind w:left="72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decimal"/>
      <w:lvlText w:val="%6)"/>
      <w:lvlJc w:val="left"/>
      <w:pPr>
        <w:ind w:left="360" w:hanging="360"/>
      </w:pPr>
    </w:lvl>
    <w:lvl w:ilvl="6">
      <w:start w:val="1"/>
      <w:numFmt w:val="decimal"/>
      <w:lvlText w:val="%6.%7)"/>
      <w:lvlJc w:val="left"/>
      <w:pPr>
        <w:ind w:left="360" w:hanging="360"/>
      </w:pPr>
    </w:lvl>
    <w:lvl w:ilvl="7">
      <w:start w:val="1"/>
      <w:numFmt w:val="decimal"/>
      <w:lvlText w:val="%8)"/>
      <w:lvlJc w:val="left"/>
      <w:pPr>
        <w:ind w:left="360" w:hanging="360"/>
      </w:pPr>
    </w:lvl>
    <w:lvl w:ilvl="8">
      <w:start w:val="1"/>
      <w:numFmt w:val="decimal"/>
      <w:lvlText w:val="%8.%9)"/>
      <w:lvlJc w:val="left"/>
      <w:pPr>
        <w:ind w:left="360" w:hanging="360"/>
      </w:pPr>
    </w:lvl>
  </w:abstractNum>
  <w:abstractNum w:abstractNumId="2" w15:restartNumberingAfterBreak="0">
    <w:nsid w:val="1AC290BF"/>
    <w:multiLevelType w:val="multilevel"/>
    <w:tmpl w:val="768EB0C6"/>
    <w:lvl w:ilvl="0">
      <w:start w:val="1"/>
      <w:numFmt w:val="decimal"/>
      <w:lvlText w:val="%1)"/>
      <w:lvlJc w:val="left"/>
      <w:pPr>
        <w:ind w:left="360" w:hanging="360"/>
      </w:pPr>
    </w:lvl>
    <w:lvl w:ilvl="1">
      <w:start w:val="1"/>
      <w:numFmt w:val="decimal"/>
      <w:lvlText w:val="%1)"/>
      <w:lvlJc w:val="left"/>
      <w:pPr>
        <w:ind w:left="8280" w:hanging="360"/>
      </w:pPr>
    </w:lvl>
    <w:lvl w:ilvl="2">
      <w:start w:val="1"/>
      <w:numFmt w:val="decimal"/>
      <w:lvlText w:val="%1.%3)"/>
      <w:lvlJc w:val="left"/>
      <w:pPr>
        <w:ind w:left="360" w:hanging="360"/>
      </w:pPr>
    </w:lvl>
    <w:lvl w:ilvl="3">
      <w:start w:val="1"/>
      <w:numFmt w:val="decimal"/>
      <w:lvlText w:val="%1.%3)"/>
      <w:lvlJc w:val="left"/>
      <w:pPr>
        <w:ind w:left="8280" w:hanging="360"/>
      </w:pPr>
    </w:lvl>
    <w:lvl w:ilvl="4">
      <w:start w:val="1"/>
      <w:numFmt w:val="lowerLetter"/>
      <w:lvlText w:val="%5."/>
      <w:lvlJc w:val="left"/>
      <w:pPr>
        <w:ind w:left="720" w:hanging="360"/>
      </w:pPr>
    </w:lvl>
    <w:lvl w:ilvl="5">
      <w:start w:val="1"/>
      <w:numFmt w:val="upperLetter"/>
      <w:lvlText w:val="%6."/>
      <w:lvlJc w:val="left"/>
      <w:pPr>
        <w:ind w:left="720" w:hanging="360"/>
      </w:pPr>
    </w:lvl>
    <w:lvl w:ilvl="6">
      <w:start w:val="1"/>
      <w:numFmt w:val="decimal"/>
      <w:lvlText w:val="%7."/>
      <w:lvlJc w:val="left"/>
      <w:pPr>
        <w:ind w:left="720" w:hanging="360"/>
      </w:pPr>
    </w:lvl>
    <w:lvl w:ilvl="7">
      <w:start w:val="1"/>
      <w:numFmt w:val="upperLetter"/>
      <w:lvlText w:val="%8)"/>
      <w:lvlJc w:val="left"/>
      <w:pPr>
        <w:ind w:left="1080" w:hanging="360"/>
      </w:pPr>
    </w:lvl>
    <w:lvl w:ilvl="8">
      <w:start w:val="1"/>
      <w:numFmt w:val="upperLetter"/>
      <w:lvlText w:val="%9)"/>
      <w:lvlJc w:val="left"/>
      <w:pPr>
        <w:ind w:left="1080" w:hanging="360"/>
      </w:pPr>
    </w:lvl>
  </w:abstractNum>
  <w:num w:numId="1" w16cid:durableId="2137092761">
    <w:abstractNumId w:val="2"/>
  </w:num>
  <w:num w:numId="2" w16cid:durableId="1890915550">
    <w:abstractNumId w:val="0"/>
  </w:num>
  <w:num w:numId="3" w16cid:durableId="1521091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174"/>
    <w:rsid w:val="000C0838"/>
    <w:rsid w:val="002417F3"/>
    <w:rsid w:val="002B1174"/>
    <w:rsid w:val="006B22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CDCA893"/>
  <w15:docId w15:val="{EA73DE86-43BA-DF47-90DB-4141F1CA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Footer">
    <w:name w:val="footer"/>
    <w:basedOn w:val="Normal"/>
    <w:link w:val="FooterChar"/>
    <w:uiPriority w:val="99"/>
    <w:unhideWhenUsed/>
    <w:rsid w:val="00241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1798</Words>
  <Characters>10252</Characters>
  <Application>Microsoft Office Word</Application>
  <DocSecurity>0</DocSecurity>
  <Lines>85</Lines>
  <Paragraphs>24</Paragraphs>
  <ScaleCrop>false</ScaleCrop>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Muhebullah Karimzada</cp:lastModifiedBy>
  <cp:revision>2</cp:revision>
  <dcterms:created xsi:type="dcterms:W3CDTF">2026-04-11T00:48:00Z</dcterms:created>
  <dcterms:modified xsi:type="dcterms:W3CDTF">2026-04-11T00:48:00Z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Some content may be Copyright, McGraw Hill LLC</vt:lpwstr>
  </property>
</Properties>
</file>