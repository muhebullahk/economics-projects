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403A2" w14:textId="77777777" w:rsidR="00781BA3" w:rsidRDefault="00000000">
      <w:pPr>
        <w:keepNext/>
        <w:keepLines/>
        <w:spacing w:after="0"/>
      </w:pPr>
      <w:r>
        <w:rPr>
          <w:rFonts w:ascii="Times New Roman"/>
          <w:sz w:val="28"/>
        </w:rPr>
        <w:t xml:space="preserve">Student </w:t>
      </w:r>
      <w:proofErr w:type="gramStart"/>
      <w:r>
        <w:rPr>
          <w:rFonts w:ascii="Times New Roman"/>
          <w:sz w:val="28"/>
        </w:rPr>
        <w:t>name:_</w:t>
      </w:r>
      <w:proofErr w:type="gramEnd"/>
      <w:r>
        <w:rPr>
          <w:rFonts w:ascii="Times New Roman"/>
          <w:sz w:val="28"/>
        </w:rPr>
        <w:t>_________</w:t>
      </w:r>
    </w:p>
    <w:p w14:paraId="10EC47BA" w14:textId="77777777" w:rsidR="00781BA3" w:rsidRDefault="00000000">
      <w:pPr>
        <w:keepNext/>
        <w:keepLines/>
        <w:spacing w:after="0"/>
      </w:pPr>
      <w:r>
        <w:rPr>
          <w:rFonts w:ascii="Times New Roman"/>
          <w:b/>
          <w:sz w:val="24"/>
        </w:rPr>
        <w:t>MULTIPLE CHOICE - Choose the one alternative that best completes the statement or answers the question.</w:t>
      </w:r>
    </w:p>
    <w:p w14:paraId="5388774C" w14:textId="77777777" w:rsidR="00781BA3" w:rsidRDefault="00000000">
      <w:pPr>
        <w:keepNext/>
        <w:keepLines/>
        <w:numPr>
          <w:ilvl w:val="0"/>
          <w:numId w:val="1"/>
        </w:numPr>
        <w:spacing w:after="0"/>
      </w:pPr>
      <w:r>
        <w:rPr>
          <w:rFonts w:ascii="Times New Roman"/>
          <w:color w:val="000000"/>
          <w:sz w:val="24"/>
        </w:rPr>
        <w:t xml:space="preserve">Which of the following statements regarding the demand for </w:t>
      </w:r>
      <w:proofErr w:type="spellStart"/>
      <w:r>
        <w:rPr>
          <w:rFonts w:ascii="Times New Roman"/>
          <w:color w:val="000000"/>
          <w:sz w:val="24"/>
        </w:rPr>
        <w:t>labour</w:t>
      </w:r>
      <w:proofErr w:type="spellEnd"/>
      <w:r>
        <w:rPr>
          <w:rFonts w:ascii="Times New Roman"/>
          <w:color w:val="000000"/>
          <w:sz w:val="24"/>
        </w:rPr>
        <w:t xml:space="preserve"> is </w:t>
      </w:r>
      <w:r>
        <w:rPr>
          <w:rFonts w:ascii="Times New Roman"/>
          <w:color w:val="000000"/>
          <w:sz w:val="24"/>
          <w:u w:val="single"/>
        </w:rPr>
        <w:t>false</w:t>
      </w:r>
      <w:r>
        <w:rPr>
          <w:rFonts w:ascii="Times New Roman"/>
          <w:color w:val="000000"/>
          <w:sz w:val="24"/>
        </w:rPr>
        <w:t>?</w:t>
      </w:r>
    </w:p>
    <w:p w14:paraId="35557873" w14:textId="77777777" w:rsidR="00781BA3" w:rsidRDefault="00000000">
      <w:pPr>
        <w:keepNext/>
        <w:keepLines/>
        <w:numPr>
          <w:ilvl w:val="7"/>
          <w:numId w:val="1"/>
        </w:numPr>
        <w:spacing w:after="0"/>
      </w:pPr>
      <w:r>
        <w:rPr>
          <w:rFonts w:ascii="Times New Roman"/>
          <w:color w:val="000000"/>
          <w:sz w:val="24"/>
        </w:rPr>
        <w:t xml:space="preserve">If a firm is a monopolist in the product market, the firm's demand for </w:t>
      </w:r>
      <w:proofErr w:type="spellStart"/>
      <w:r>
        <w:rPr>
          <w:rFonts w:ascii="Times New Roman"/>
          <w:color w:val="000000"/>
          <w:sz w:val="24"/>
        </w:rPr>
        <w:t>labour</w:t>
      </w:r>
      <w:proofErr w:type="spellEnd"/>
      <w:r>
        <w:rPr>
          <w:rFonts w:ascii="Times New Roman"/>
          <w:color w:val="000000"/>
          <w:sz w:val="24"/>
        </w:rPr>
        <w:t xml:space="preserve"> is the same as the industry's demand for </w:t>
      </w:r>
      <w:proofErr w:type="spellStart"/>
      <w:r>
        <w:rPr>
          <w:rFonts w:ascii="Times New Roman"/>
          <w:color w:val="000000"/>
          <w:sz w:val="24"/>
        </w:rPr>
        <w:t>labour</w:t>
      </w:r>
      <w:proofErr w:type="spellEnd"/>
      <w:r>
        <w:rPr>
          <w:rFonts w:ascii="Times New Roman"/>
          <w:color w:val="000000"/>
          <w:sz w:val="24"/>
        </w:rPr>
        <w:t>.</w:t>
      </w:r>
    </w:p>
    <w:p w14:paraId="2AFAA573" w14:textId="77777777" w:rsidR="00781BA3" w:rsidRDefault="00000000">
      <w:pPr>
        <w:keepNext/>
        <w:keepLines/>
        <w:numPr>
          <w:ilvl w:val="7"/>
          <w:numId w:val="1"/>
        </w:numPr>
        <w:spacing w:after="0"/>
      </w:pPr>
      <w:r>
        <w:rPr>
          <w:rFonts w:ascii="Times New Roman"/>
          <w:color w:val="000000"/>
          <w:sz w:val="24"/>
        </w:rPr>
        <w:t>If a firm is a monopolist in the product market, the firm's demand curve is more elastic than it would be if the firm were operating in a perfectly competitive product market.</w:t>
      </w:r>
    </w:p>
    <w:p w14:paraId="6CAA062A" w14:textId="77777777" w:rsidR="00781BA3" w:rsidRDefault="00000000">
      <w:pPr>
        <w:keepNext/>
        <w:keepLines/>
        <w:numPr>
          <w:ilvl w:val="7"/>
          <w:numId w:val="1"/>
        </w:numPr>
        <w:spacing w:after="0"/>
      </w:pPr>
      <w:r>
        <w:rPr>
          <w:rFonts w:ascii="Times New Roman"/>
          <w:color w:val="000000"/>
          <w:sz w:val="24"/>
        </w:rPr>
        <w:t>If a firm is a monopolist in the product market, it may or may not pay wages which are higher than the case in which the firm operates in a competitive output market.</w:t>
      </w:r>
    </w:p>
    <w:p w14:paraId="51BB6DD8" w14:textId="77777777" w:rsidR="00781BA3" w:rsidRDefault="00000000">
      <w:pPr>
        <w:keepNext/>
        <w:keepLines/>
        <w:numPr>
          <w:ilvl w:val="7"/>
          <w:numId w:val="1"/>
        </w:numPr>
        <w:spacing w:after="0"/>
      </w:pPr>
      <w:r>
        <w:rPr>
          <w:rFonts w:ascii="Times New Roman"/>
          <w:color w:val="000000"/>
          <w:sz w:val="24"/>
        </w:rPr>
        <w:t xml:space="preserve">If a firm is a monopolist in the product market, it may still behave as a wage taker in the </w:t>
      </w:r>
      <w:proofErr w:type="spellStart"/>
      <w:r>
        <w:rPr>
          <w:rFonts w:ascii="Times New Roman"/>
          <w:color w:val="000000"/>
          <w:sz w:val="24"/>
        </w:rPr>
        <w:t>labour</w:t>
      </w:r>
      <w:proofErr w:type="spellEnd"/>
      <w:r>
        <w:rPr>
          <w:rFonts w:ascii="Times New Roman"/>
          <w:color w:val="000000"/>
          <w:sz w:val="24"/>
        </w:rPr>
        <w:t xml:space="preserve"> market.</w:t>
      </w:r>
    </w:p>
    <w:p w14:paraId="1E71E996" w14:textId="77777777" w:rsidR="00781BA3" w:rsidRDefault="00000000">
      <w:pPr>
        <w:keepNext/>
        <w:keepLines/>
        <w:numPr>
          <w:ilvl w:val="7"/>
          <w:numId w:val="1"/>
        </w:numPr>
        <w:spacing w:after="0"/>
      </w:pPr>
      <w:r>
        <w:rPr>
          <w:rFonts w:ascii="Times New Roman"/>
          <w:color w:val="000000"/>
          <w:sz w:val="24"/>
        </w:rPr>
        <w:t>If the firm is a monopolist in the product market, the firm's demand curve is steeper than it would be if the firm were operating in a perfectly competitive product market.</w:t>
      </w:r>
    </w:p>
    <w:p w14:paraId="131AEB79" w14:textId="77777777" w:rsidR="00781BA3" w:rsidRDefault="00781BA3">
      <w:pPr>
        <w:keepLines/>
        <w:spacing w:after="0"/>
      </w:pPr>
    </w:p>
    <w:p w14:paraId="0AC83B7B" w14:textId="77777777" w:rsidR="00781BA3" w:rsidRDefault="00000000">
      <w:pPr>
        <w:keepNext/>
        <w:keepLines/>
        <w:numPr>
          <w:ilvl w:val="0"/>
          <w:numId w:val="1"/>
        </w:numPr>
        <w:spacing w:after="0"/>
      </w:pPr>
      <w:r>
        <w:rPr>
          <w:rFonts w:ascii="Times New Roman"/>
          <w:color w:val="000000"/>
          <w:sz w:val="24"/>
        </w:rPr>
        <w:t>If workers receive economic rents, then:</w:t>
      </w:r>
    </w:p>
    <w:p w14:paraId="3E9E8BD7" w14:textId="77777777" w:rsidR="00781BA3" w:rsidRDefault="00000000">
      <w:pPr>
        <w:keepNext/>
        <w:keepLines/>
        <w:numPr>
          <w:ilvl w:val="7"/>
          <w:numId w:val="1"/>
        </w:numPr>
        <w:spacing w:after="0"/>
      </w:pPr>
      <w:r>
        <w:rPr>
          <w:rFonts w:ascii="Times New Roman"/>
          <w:color w:val="000000"/>
          <w:sz w:val="24"/>
        </w:rPr>
        <w:t>They are receiving wages which are higher than the competitive level.</w:t>
      </w:r>
    </w:p>
    <w:p w14:paraId="63678CBF" w14:textId="77777777" w:rsidR="00781BA3" w:rsidRDefault="00000000">
      <w:pPr>
        <w:keepNext/>
        <w:keepLines/>
        <w:numPr>
          <w:ilvl w:val="7"/>
          <w:numId w:val="1"/>
        </w:numPr>
        <w:spacing w:after="0"/>
      </w:pPr>
      <w:r>
        <w:rPr>
          <w:rFonts w:ascii="Times New Roman"/>
          <w:color w:val="000000"/>
          <w:sz w:val="24"/>
        </w:rPr>
        <w:t>They are receiving wages which are below the competitive level.</w:t>
      </w:r>
    </w:p>
    <w:p w14:paraId="168F6CD5" w14:textId="77777777" w:rsidR="00781BA3" w:rsidRDefault="00000000">
      <w:pPr>
        <w:keepNext/>
        <w:keepLines/>
        <w:numPr>
          <w:ilvl w:val="7"/>
          <w:numId w:val="1"/>
        </w:numPr>
        <w:spacing w:after="0"/>
      </w:pPr>
      <w:r>
        <w:rPr>
          <w:rFonts w:ascii="Times New Roman"/>
          <w:color w:val="000000"/>
          <w:sz w:val="24"/>
        </w:rPr>
        <w:t>If wages were to be increased, the employment level would rise.</w:t>
      </w:r>
    </w:p>
    <w:p w14:paraId="174EDB02" w14:textId="77777777" w:rsidR="00781BA3" w:rsidRDefault="00000000">
      <w:pPr>
        <w:keepNext/>
        <w:keepLines/>
        <w:numPr>
          <w:ilvl w:val="7"/>
          <w:numId w:val="1"/>
        </w:numPr>
        <w:spacing w:after="0"/>
      </w:pPr>
      <w:r>
        <w:rPr>
          <w:rFonts w:ascii="Times New Roman"/>
          <w:color w:val="000000"/>
          <w:sz w:val="24"/>
        </w:rPr>
        <w:t xml:space="preserve">If wages were to be reduced, the firm would no longer be able to recruit </w:t>
      </w:r>
      <w:proofErr w:type="spellStart"/>
      <w:r>
        <w:rPr>
          <w:rFonts w:ascii="Times New Roman"/>
          <w:color w:val="000000"/>
          <w:sz w:val="24"/>
        </w:rPr>
        <w:t>labour</w:t>
      </w:r>
      <w:proofErr w:type="spellEnd"/>
      <w:r>
        <w:rPr>
          <w:rFonts w:ascii="Times New Roman"/>
          <w:color w:val="000000"/>
          <w:sz w:val="24"/>
        </w:rPr>
        <w:t>.</w:t>
      </w:r>
    </w:p>
    <w:p w14:paraId="473494F9" w14:textId="77777777" w:rsidR="00781BA3" w:rsidRDefault="00000000">
      <w:pPr>
        <w:keepNext/>
        <w:keepLines/>
        <w:numPr>
          <w:ilvl w:val="7"/>
          <w:numId w:val="1"/>
        </w:numPr>
        <w:spacing w:after="0"/>
      </w:pPr>
      <w:r>
        <w:rPr>
          <w:rFonts w:ascii="Times New Roman"/>
          <w:color w:val="000000"/>
          <w:sz w:val="24"/>
        </w:rPr>
        <w:t>The product market could be perfectly competitive.</w:t>
      </w:r>
    </w:p>
    <w:p w14:paraId="4743E59B" w14:textId="77777777" w:rsidR="00781BA3" w:rsidRDefault="00781BA3">
      <w:pPr>
        <w:keepLines/>
        <w:spacing w:after="0"/>
      </w:pPr>
    </w:p>
    <w:p w14:paraId="12CC3A49" w14:textId="77777777" w:rsidR="00781BA3" w:rsidRDefault="00000000">
      <w:pPr>
        <w:keepNext/>
        <w:keepLines/>
        <w:numPr>
          <w:ilvl w:val="0"/>
          <w:numId w:val="1"/>
        </w:numPr>
        <w:spacing w:after="0"/>
      </w:pPr>
      <w:r>
        <w:rPr>
          <w:rFonts w:ascii="Times New Roman"/>
          <w:color w:val="000000"/>
          <w:sz w:val="24"/>
        </w:rPr>
        <w:t xml:space="preserve">What is the primary difference between a monopsonist and a firm which operates in a perfectly competitive </w:t>
      </w:r>
      <w:proofErr w:type="spellStart"/>
      <w:r>
        <w:rPr>
          <w:rFonts w:ascii="Times New Roman"/>
          <w:color w:val="000000"/>
          <w:sz w:val="24"/>
        </w:rPr>
        <w:t>labour</w:t>
      </w:r>
      <w:proofErr w:type="spellEnd"/>
      <w:r>
        <w:rPr>
          <w:rFonts w:ascii="Times New Roman"/>
          <w:color w:val="000000"/>
          <w:sz w:val="24"/>
        </w:rPr>
        <w:t xml:space="preserve"> market?</w:t>
      </w:r>
    </w:p>
    <w:p w14:paraId="3FE4C73B" w14:textId="77777777" w:rsidR="00781BA3" w:rsidRDefault="00000000">
      <w:pPr>
        <w:keepNext/>
        <w:keepLines/>
        <w:numPr>
          <w:ilvl w:val="7"/>
          <w:numId w:val="1"/>
        </w:numPr>
        <w:spacing w:after="0"/>
      </w:pPr>
      <w:r>
        <w:rPr>
          <w:rFonts w:ascii="Times New Roman"/>
          <w:color w:val="000000"/>
          <w:sz w:val="24"/>
        </w:rPr>
        <w:t>The monopsonist is likely to be more profitable.</w:t>
      </w:r>
    </w:p>
    <w:p w14:paraId="46BBEB90" w14:textId="77777777" w:rsidR="00781BA3" w:rsidRDefault="00000000">
      <w:pPr>
        <w:keepNext/>
        <w:keepLines/>
        <w:numPr>
          <w:ilvl w:val="7"/>
          <w:numId w:val="1"/>
        </w:numPr>
        <w:spacing w:after="0"/>
      </w:pPr>
      <w:proofErr w:type="gramStart"/>
      <w:r>
        <w:rPr>
          <w:rFonts w:ascii="Times New Roman"/>
          <w:color w:val="000000"/>
          <w:sz w:val="24"/>
        </w:rPr>
        <w:t>In order to</w:t>
      </w:r>
      <w:proofErr w:type="gramEnd"/>
      <w:r>
        <w:rPr>
          <w:rFonts w:ascii="Times New Roman"/>
          <w:color w:val="000000"/>
          <w:sz w:val="24"/>
        </w:rPr>
        <w:t xml:space="preserve"> recruit another worker, the monopsonist incurs a larger increase in </w:t>
      </w:r>
      <w:proofErr w:type="spellStart"/>
      <w:r>
        <w:rPr>
          <w:rFonts w:ascii="Times New Roman"/>
          <w:color w:val="000000"/>
          <w:sz w:val="24"/>
        </w:rPr>
        <w:t>labour</w:t>
      </w:r>
      <w:proofErr w:type="spellEnd"/>
      <w:r>
        <w:rPr>
          <w:rFonts w:ascii="Times New Roman"/>
          <w:color w:val="000000"/>
          <w:sz w:val="24"/>
        </w:rPr>
        <w:t xml:space="preserve"> costs.</w:t>
      </w:r>
    </w:p>
    <w:p w14:paraId="3248D7F1" w14:textId="77777777" w:rsidR="00781BA3" w:rsidRDefault="00000000">
      <w:pPr>
        <w:keepNext/>
        <w:keepLines/>
        <w:numPr>
          <w:ilvl w:val="7"/>
          <w:numId w:val="1"/>
        </w:numPr>
        <w:spacing w:after="0"/>
      </w:pPr>
      <w:proofErr w:type="gramStart"/>
      <w:r>
        <w:rPr>
          <w:rFonts w:ascii="Times New Roman"/>
          <w:color w:val="000000"/>
          <w:sz w:val="24"/>
        </w:rPr>
        <w:t>In order to</w:t>
      </w:r>
      <w:proofErr w:type="gramEnd"/>
      <w:r>
        <w:rPr>
          <w:rFonts w:ascii="Times New Roman"/>
          <w:color w:val="000000"/>
          <w:sz w:val="24"/>
        </w:rPr>
        <w:t xml:space="preserve"> recruit another worker, the monopsonist incurs a smaller increase in </w:t>
      </w:r>
      <w:proofErr w:type="spellStart"/>
      <w:r>
        <w:rPr>
          <w:rFonts w:ascii="Times New Roman"/>
          <w:color w:val="000000"/>
          <w:sz w:val="24"/>
        </w:rPr>
        <w:t>labour</w:t>
      </w:r>
      <w:proofErr w:type="spellEnd"/>
      <w:r>
        <w:rPr>
          <w:rFonts w:ascii="Times New Roman"/>
          <w:color w:val="000000"/>
          <w:sz w:val="24"/>
        </w:rPr>
        <w:t xml:space="preserve"> costs.</w:t>
      </w:r>
    </w:p>
    <w:p w14:paraId="2F911038" w14:textId="77777777" w:rsidR="00781BA3" w:rsidRDefault="00000000">
      <w:pPr>
        <w:keepNext/>
        <w:keepLines/>
        <w:numPr>
          <w:ilvl w:val="7"/>
          <w:numId w:val="1"/>
        </w:numPr>
        <w:spacing w:after="0"/>
      </w:pPr>
      <w:r>
        <w:rPr>
          <w:rFonts w:ascii="Times New Roman"/>
          <w:color w:val="000000"/>
          <w:sz w:val="24"/>
        </w:rPr>
        <w:t xml:space="preserve">The monopsonist hires such that the marginal revenue product of </w:t>
      </w:r>
      <w:proofErr w:type="spellStart"/>
      <w:r>
        <w:rPr>
          <w:rFonts w:ascii="Times New Roman"/>
          <w:color w:val="000000"/>
          <w:sz w:val="24"/>
        </w:rPr>
        <w:t>labour</w:t>
      </w:r>
      <w:proofErr w:type="spellEnd"/>
      <w:r>
        <w:rPr>
          <w:rFonts w:ascii="Times New Roman"/>
          <w:color w:val="000000"/>
          <w:sz w:val="24"/>
        </w:rPr>
        <w:t xml:space="preserve"> is equal to the marginal </w:t>
      </w:r>
      <w:proofErr w:type="spellStart"/>
      <w:r>
        <w:rPr>
          <w:rFonts w:ascii="Times New Roman"/>
          <w:color w:val="000000"/>
          <w:sz w:val="24"/>
        </w:rPr>
        <w:t>labour</w:t>
      </w:r>
      <w:proofErr w:type="spellEnd"/>
      <w:r>
        <w:rPr>
          <w:rFonts w:ascii="Times New Roman"/>
          <w:color w:val="000000"/>
          <w:sz w:val="24"/>
        </w:rPr>
        <w:t xml:space="preserve"> cost, but the non-monopsonist does not.</w:t>
      </w:r>
    </w:p>
    <w:p w14:paraId="6B27FBC0" w14:textId="77777777" w:rsidR="00781BA3" w:rsidRDefault="00000000">
      <w:pPr>
        <w:keepNext/>
        <w:keepLines/>
        <w:numPr>
          <w:ilvl w:val="7"/>
          <w:numId w:val="1"/>
        </w:numPr>
        <w:spacing w:after="0"/>
      </w:pPr>
      <w:r>
        <w:rPr>
          <w:rFonts w:ascii="Times New Roman"/>
          <w:color w:val="000000"/>
          <w:sz w:val="24"/>
        </w:rPr>
        <w:t xml:space="preserve">The </w:t>
      </w:r>
      <w:proofErr w:type="spellStart"/>
      <w:r>
        <w:rPr>
          <w:rFonts w:ascii="Times New Roman"/>
          <w:color w:val="000000"/>
          <w:sz w:val="24"/>
        </w:rPr>
        <w:t>labour</w:t>
      </w:r>
      <w:proofErr w:type="spellEnd"/>
      <w:r>
        <w:rPr>
          <w:rFonts w:ascii="Times New Roman"/>
          <w:color w:val="000000"/>
          <w:sz w:val="24"/>
        </w:rPr>
        <w:t xml:space="preserve"> supply curve is irrelevant for the monopsonist.</w:t>
      </w:r>
    </w:p>
    <w:p w14:paraId="77F1D28F" w14:textId="77777777" w:rsidR="00781BA3" w:rsidRDefault="00781BA3">
      <w:pPr>
        <w:keepLines/>
        <w:spacing w:after="0"/>
      </w:pPr>
    </w:p>
    <w:p w14:paraId="1327A1AD" w14:textId="77777777" w:rsidR="00781BA3" w:rsidRDefault="00000000">
      <w:pPr>
        <w:keepNext/>
        <w:keepLines/>
        <w:numPr>
          <w:ilvl w:val="0"/>
          <w:numId w:val="1"/>
        </w:numPr>
        <w:spacing w:after="0"/>
      </w:pPr>
      <w:r>
        <w:rPr>
          <w:rFonts w:ascii="Times New Roman"/>
          <w:color w:val="000000"/>
          <w:sz w:val="24"/>
        </w:rPr>
        <w:lastRenderedPageBreak/>
        <w:t xml:space="preserve">The supply of </w:t>
      </w:r>
      <w:proofErr w:type="spellStart"/>
      <w:r>
        <w:rPr>
          <w:rFonts w:ascii="Times New Roman"/>
          <w:color w:val="000000"/>
          <w:sz w:val="24"/>
        </w:rPr>
        <w:t>labour</w:t>
      </w:r>
      <w:proofErr w:type="spellEnd"/>
      <w:r>
        <w:rPr>
          <w:rFonts w:ascii="Times New Roman"/>
          <w:color w:val="000000"/>
          <w:sz w:val="24"/>
        </w:rPr>
        <w:t xml:space="preserve"> to an industry is generally upward sloping because:</w:t>
      </w:r>
    </w:p>
    <w:p w14:paraId="727228B6" w14:textId="77777777" w:rsidR="00781BA3" w:rsidRDefault="00000000">
      <w:pPr>
        <w:keepNext/>
        <w:keepLines/>
        <w:numPr>
          <w:ilvl w:val="7"/>
          <w:numId w:val="1"/>
        </w:numPr>
        <w:spacing w:after="0"/>
      </w:pPr>
      <w:r>
        <w:rPr>
          <w:rFonts w:ascii="Times New Roman"/>
          <w:color w:val="000000"/>
          <w:sz w:val="24"/>
        </w:rPr>
        <w:t xml:space="preserve">Workers are more willing to work when there </w:t>
      </w:r>
      <w:proofErr w:type="gramStart"/>
      <w:r>
        <w:rPr>
          <w:rFonts w:ascii="Times New Roman"/>
          <w:color w:val="000000"/>
          <w:sz w:val="24"/>
        </w:rPr>
        <w:t>is</w:t>
      </w:r>
      <w:proofErr w:type="gramEnd"/>
      <w:r>
        <w:rPr>
          <w:rFonts w:ascii="Times New Roman"/>
          <w:color w:val="000000"/>
          <w:sz w:val="24"/>
        </w:rPr>
        <w:t xml:space="preserve"> the added incentives in the form of higher wages.</w:t>
      </w:r>
    </w:p>
    <w:p w14:paraId="2090B72B" w14:textId="77777777" w:rsidR="00781BA3" w:rsidRDefault="00000000">
      <w:pPr>
        <w:keepNext/>
        <w:keepLines/>
        <w:numPr>
          <w:ilvl w:val="7"/>
          <w:numId w:val="1"/>
        </w:numPr>
        <w:spacing w:after="0"/>
      </w:pPr>
      <w:r>
        <w:rPr>
          <w:rFonts w:ascii="Times New Roman"/>
          <w:color w:val="000000"/>
          <w:sz w:val="24"/>
        </w:rPr>
        <w:t xml:space="preserve">It is more profitable for firms to hire more workers when </w:t>
      </w:r>
      <w:proofErr w:type="spellStart"/>
      <w:r>
        <w:rPr>
          <w:rFonts w:ascii="Times New Roman"/>
          <w:color w:val="000000"/>
          <w:sz w:val="24"/>
        </w:rPr>
        <w:t>labour</w:t>
      </w:r>
      <w:proofErr w:type="spellEnd"/>
      <w:r>
        <w:rPr>
          <w:rFonts w:ascii="Times New Roman"/>
          <w:color w:val="000000"/>
          <w:sz w:val="24"/>
        </w:rPr>
        <w:t xml:space="preserve"> is cheap.</w:t>
      </w:r>
    </w:p>
    <w:p w14:paraId="6ACFB992" w14:textId="77777777" w:rsidR="00781BA3" w:rsidRDefault="00000000">
      <w:pPr>
        <w:keepNext/>
        <w:keepLines/>
        <w:numPr>
          <w:ilvl w:val="7"/>
          <w:numId w:val="1"/>
        </w:numPr>
        <w:spacing w:after="0"/>
      </w:pPr>
      <w:r>
        <w:rPr>
          <w:rFonts w:ascii="Times New Roman"/>
          <w:color w:val="000000"/>
          <w:sz w:val="24"/>
        </w:rPr>
        <w:t>The substitution effect and the scale effect of a wage change work in the same direction.</w:t>
      </w:r>
    </w:p>
    <w:p w14:paraId="3E0F04C9" w14:textId="77777777" w:rsidR="00781BA3" w:rsidRDefault="00000000">
      <w:pPr>
        <w:keepNext/>
        <w:keepLines/>
        <w:numPr>
          <w:ilvl w:val="7"/>
          <w:numId w:val="1"/>
        </w:numPr>
        <w:spacing w:after="0"/>
      </w:pPr>
      <w:r>
        <w:rPr>
          <w:rFonts w:ascii="Times New Roman"/>
          <w:color w:val="000000"/>
          <w:sz w:val="24"/>
        </w:rPr>
        <w:t xml:space="preserve">The wage elasticity of </w:t>
      </w:r>
      <w:proofErr w:type="spellStart"/>
      <w:r>
        <w:rPr>
          <w:rFonts w:ascii="Times New Roman"/>
          <w:color w:val="000000"/>
          <w:sz w:val="24"/>
        </w:rPr>
        <w:t>labour</w:t>
      </w:r>
      <w:proofErr w:type="spellEnd"/>
      <w:r>
        <w:rPr>
          <w:rFonts w:ascii="Times New Roman"/>
          <w:color w:val="000000"/>
          <w:sz w:val="24"/>
        </w:rPr>
        <w:t xml:space="preserve"> supply is elastic.</w:t>
      </w:r>
    </w:p>
    <w:p w14:paraId="6137587A" w14:textId="77777777" w:rsidR="00781BA3" w:rsidRDefault="00000000">
      <w:pPr>
        <w:keepNext/>
        <w:keepLines/>
        <w:numPr>
          <w:ilvl w:val="7"/>
          <w:numId w:val="1"/>
        </w:numPr>
        <w:spacing w:after="0"/>
      </w:pPr>
      <w:r>
        <w:rPr>
          <w:rFonts w:ascii="Times New Roman"/>
          <w:color w:val="000000"/>
          <w:sz w:val="24"/>
        </w:rPr>
        <w:t>There are many workers working for an industry.</w:t>
      </w:r>
    </w:p>
    <w:p w14:paraId="234A28C6" w14:textId="77777777" w:rsidR="00781BA3" w:rsidRDefault="00781BA3">
      <w:pPr>
        <w:keepLines/>
        <w:spacing w:after="0"/>
      </w:pPr>
    </w:p>
    <w:p w14:paraId="6F0AEF58" w14:textId="77777777" w:rsidR="00781BA3" w:rsidRDefault="00000000">
      <w:pPr>
        <w:keepNext/>
        <w:keepLines/>
        <w:numPr>
          <w:ilvl w:val="0"/>
          <w:numId w:val="1"/>
        </w:numPr>
        <w:spacing w:after="0"/>
      </w:pPr>
      <w:r>
        <w:rPr>
          <w:rFonts w:ascii="Times New Roman"/>
          <w:color w:val="000000"/>
          <w:sz w:val="24"/>
        </w:rPr>
        <w:t>Which of the following statements about a payroll tax is true?</w:t>
      </w:r>
    </w:p>
    <w:p w14:paraId="118D04BF" w14:textId="77777777" w:rsidR="00781BA3" w:rsidRDefault="00000000">
      <w:pPr>
        <w:keepNext/>
        <w:keepLines/>
        <w:numPr>
          <w:ilvl w:val="7"/>
          <w:numId w:val="1"/>
        </w:numPr>
        <w:spacing w:after="0"/>
      </w:pPr>
      <w:r>
        <w:rPr>
          <w:rFonts w:ascii="Times New Roman"/>
          <w:color w:val="000000"/>
          <w:sz w:val="24"/>
        </w:rPr>
        <w:t>It generally reduces the quantity of workers.</w:t>
      </w:r>
    </w:p>
    <w:p w14:paraId="69FBDDF0" w14:textId="77777777" w:rsidR="00781BA3" w:rsidRDefault="00000000">
      <w:pPr>
        <w:keepNext/>
        <w:keepLines/>
        <w:numPr>
          <w:ilvl w:val="7"/>
          <w:numId w:val="1"/>
        </w:numPr>
        <w:spacing w:after="0"/>
      </w:pPr>
      <w:r>
        <w:rPr>
          <w:rFonts w:ascii="Times New Roman"/>
          <w:color w:val="000000"/>
          <w:sz w:val="24"/>
        </w:rPr>
        <w:t xml:space="preserve">It is borne entirely by workers if the supply of </w:t>
      </w:r>
      <w:proofErr w:type="spellStart"/>
      <w:r>
        <w:rPr>
          <w:rFonts w:ascii="Times New Roman"/>
          <w:color w:val="000000"/>
          <w:sz w:val="24"/>
        </w:rPr>
        <w:t>labour</w:t>
      </w:r>
      <w:proofErr w:type="spellEnd"/>
      <w:r>
        <w:rPr>
          <w:rFonts w:ascii="Times New Roman"/>
          <w:color w:val="000000"/>
          <w:sz w:val="24"/>
        </w:rPr>
        <w:t xml:space="preserve"> is perfectly elastic.</w:t>
      </w:r>
    </w:p>
    <w:p w14:paraId="7E7E361F" w14:textId="77777777" w:rsidR="00781BA3" w:rsidRDefault="00000000">
      <w:pPr>
        <w:keepNext/>
        <w:keepLines/>
        <w:numPr>
          <w:ilvl w:val="7"/>
          <w:numId w:val="1"/>
        </w:numPr>
        <w:spacing w:after="0"/>
      </w:pPr>
      <w:r>
        <w:rPr>
          <w:rFonts w:ascii="Times New Roman"/>
          <w:color w:val="000000"/>
          <w:sz w:val="24"/>
        </w:rPr>
        <w:t xml:space="preserve">It reduces the quantity demanded of workers if the supply of </w:t>
      </w:r>
      <w:proofErr w:type="spellStart"/>
      <w:r>
        <w:rPr>
          <w:rFonts w:ascii="Times New Roman"/>
          <w:color w:val="000000"/>
          <w:sz w:val="24"/>
        </w:rPr>
        <w:t>labour</w:t>
      </w:r>
      <w:proofErr w:type="spellEnd"/>
      <w:r>
        <w:rPr>
          <w:rFonts w:ascii="Times New Roman"/>
          <w:color w:val="000000"/>
          <w:sz w:val="24"/>
        </w:rPr>
        <w:t xml:space="preserve"> is perfectly inelastic.</w:t>
      </w:r>
    </w:p>
    <w:p w14:paraId="4AEF3FB8" w14:textId="77777777" w:rsidR="00781BA3" w:rsidRDefault="00000000">
      <w:pPr>
        <w:keepNext/>
        <w:keepLines/>
        <w:numPr>
          <w:ilvl w:val="7"/>
          <w:numId w:val="1"/>
        </w:numPr>
        <w:spacing w:after="0"/>
      </w:pPr>
      <w:r>
        <w:rPr>
          <w:rFonts w:ascii="Times New Roman"/>
          <w:color w:val="000000"/>
          <w:sz w:val="24"/>
        </w:rPr>
        <w:t>It is borne entirely by workers if demand is perfectly inelastic.</w:t>
      </w:r>
    </w:p>
    <w:p w14:paraId="576C4471" w14:textId="77777777" w:rsidR="00781BA3" w:rsidRDefault="00000000">
      <w:pPr>
        <w:keepNext/>
        <w:keepLines/>
        <w:numPr>
          <w:ilvl w:val="7"/>
          <w:numId w:val="1"/>
        </w:numPr>
        <w:spacing w:after="0"/>
      </w:pPr>
      <w:r>
        <w:rPr>
          <w:rFonts w:ascii="Times New Roman"/>
          <w:color w:val="000000"/>
          <w:sz w:val="24"/>
        </w:rPr>
        <w:t>It is shared equally between workers and employers.</w:t>
      </w:r>
    </w:p>
    <w:p w14:paraId="6F8A91A4" w14:textId="77777777" w:rsidR="00781BA3" w:rsidRDefault="00781BA3">
      <w:pPr>
        <w:keepLines/>
        <w:spacing w:after="0"/>
      </w:pPr>
    </w:p>
    <w:p w14:paraId="320244AE" w14:textId="77777777" w:rsidR="00781BA3" w:rsidRDefault="00000000">
      <w:pPr>
        <w:keepNext/>
        <w:keepLines/>
        <w:numPr>
          <w:ilvl w:val="0"/>
          <w:numId w:val="1"/>
        </w:numPr>
        <w:spacing w:after="0"/>
      </w:pPr>
      <w:r>
        <w:rPr>
          <w:rFonts w:ascii="Times New Roman"/>
          <w:color w:val="000000"/>
          <w:sz w:val="24"/>
        </w:rPr>
        <w:t>Which of the following statements is true? The burden of a payroll tax is paid:</w:t>
      </w:r>
    </w:p>
    <w:p w14:paraId="1C1183AE" w14:textId="77777777" w:rsidR="00781BA3" w:rsidRDefault="00000000">
      <w:pPr>
        <w:keepNext/>
        <w:keepLines/>
        <w:numPr>
          <w:ilvl w:val="7"/>
          <w:numId w:val="1"/>
        </w:numPr>
        <w:spacing w:after="0"/>
      </w:pPr>
      <w:r>
        <w:rPr>
          <w:rFonts w:ascii="Times New Roman"/>
          <w:color w:val="000000"/>
          <w:sz w:val="24"/>
        </w:rPr>
        <w:t xml:space="preserve">by workers if the supply of </w:t>
      </w:r>
      <w:proofErr w:type="spellStart"/>
      <w:r>
        <w:rPr>
          <w:rFonts w:ascii="Times New Roman"/>
          <w:color w:val="000000"/>
          <w:sz w:val="24"/>
        </w:rPr>
        <w:t>labour</w:t>
      </w:r>
      <w:proofErr w:type="spellEnd"/>
      <w:r>
        <w:rPr>
          <w:rFonts w:ascii="Times New Roman"/>
          <w:color w:val="000000"/>
          <w:sz w:val="24"/>
        </w:rPr>
        <w:t xml:space="preserve"> is perfectly elastic.</w:t>
      </w:r>
    </w:p>
    <w:p w14:paraId="66F57417" w14:textId="77777777" w:rsidR="00781BA3" w:rsidRDefault="00000000">
      <w:pPr>
        <w:keepNext/>
        <w:keepLines/>
        <w:numPr>
          <w:ilvl w:val="7"/>
          <w:numId w:val="1"/>
        </w:numPr>
        <w:spacing w:after="0"/>
      </w:pPr>
      <w:r>
        <w:rPr>
          <w:rFonts w:ascii="Times New Roman"/>
          <w:color w:val="000000"/>
          <w:sz w:val="24"/>
        </w:rPr>
        <w:t xml:space="preserve">by workers if the demand for </w:t>
      </w:r>
      <w:proofErr w:type="spellStart"/>
      <w:r>
        <w:rPr>
          <w:rFonts w:ascii="Times New Roman"/>
          <w:color w:val="000000"/>
          <w:sz w:val="24"/>
        </w:rPr>
        <w:t>labour</w:t>
      </w:r>
      <w:proofErr w:type="spellEnd"/>
      <w:r>
        <w:rPr>
          <w:rFonts w:ascii="Times New Roman"/>
          <w:color w:val="000000"/>
          <w:sz w:val="24"/>
        </w:rPr>
        <w:t xml:space="preserve"> is perfectly inelastic.</w:t>
      </w:r>
    </w:p>
    <w:p w14:paraId="717373F0" w14:textId="77777777" w:rsidR="00781BA3" w:rsidRDefault="00000000">
      <w:pPr>
        <w:keepNext/>
        <w:keepLines/>
        <w:numPr>
          <w:ilvl w:val="7"/>
          <w:numId w:val="1"/>
        </w:numPr>
        <w:spacing w:after="0"/>
      </w:pPr>
      <w:r>
        <w:rPr>
          <w:rFonts w:ascii="Times New Roman"/>
          <w:color w:val="000000"/>
          <w:sz w:val="24"/>
        </w:rPr>
        <w:t xml:space="preserve">by both workers and firms if the elasticities of demand and supply of </w:t>
      </w:r>
      <w:proofErr w:type="spellStart"/>
      <w:r>
        <w:rPr>
          <w:rFonts w:ascii="Times New Roman"/>
          <w:color w:val="000000"/>
          <w:sz w:val="24"/>
        </w:rPr>
        <w:t>labour</w:t>
      </w:r>
      <w:proofErr w:type="spellEnd"/>
      <w:r>
        <w:rPr>
          <w:rFonts w:ascii="Times New Roman"/>
          <w:color w:val="000000"/>
          <w:sz w:val="24"/>
        </w:rPr>
        <w:t xml:space="preserve"> are between zero and infinity.</w:t>
      </w:r>
    </w:p>
    <w:p w14:paraId="7533B95E" w14:textId="77777777" w:rsidR="00781BA3" w:rsidRDefault="00000000">
      <w:pPr>
        <w:keepNext/>
        <w:keepLines/>
        <w:numPr>
          <w:ilvl w:val="7"/>
          <w:numId w:val="1"/>
        </w:numPr>
        <w:spacing w:after="0"/>
      </w:pPr>
      <w:r>
        <w:rPr>
          <w:rFonts w:ascii="Times New Roman"/>
          <w:color w:val="000000"/>
          <w:sz w:val="24"/>
        </w:rPr>
        <w:t>by firms if they are legally responsible for remitting the tax to the government.</w:t>
      </w:r>
    </w:p>
    <w:p w14:paraId="5C5B3CAA" w14:textId="77777777" w:rsidR="00781BA3" w:rsidRDefault="00000000">
      <w:pPr>
        <w:keepNext/>
        <w:keepLines/>
        <w:numPr>
          <w:ilvl w:val="7"/>
          <w:numId w:val="1"/>
        </w:numPr>
        <w:spacing w:after="0"/>
      </w:pPr>
      <w:r>
        <w:rPr>
          <w:rFonts w:ascii="Times New Roman"/>
          <w:color w:val="000000"/>
          <w:sz w:val="24"/>
        </w:rPr>
        <w:t xml:space="preserve">by workers if the taxes are withheld from their </w:t>
      </w:r>
      <w:proofErr w:type="gramStart"/>
      <w:r>
        <w:rPr>
          <w:rFonts w:ascii="Times New Roman"/>
          <w:color w:val="000000"/>
          <w:sz w:val="24"/>
        </w:rPr>
        <w:t>paychecks</w:t>
      </w:r>
      <w:proofErr w:type="gramEnd"/>
      <w:r>
        <w:rPr>
          <w:rFonts w:ascii="Times New Roman"/>
          <w:color w:val="000000"/>
          <w:sz w:val="24"/>
        </w:rPr>
        <w:t xml:space="preserve"> government.</w:t>
      </w:r>
    </w:p>
    <w:p w14:paraId="333326CB" w14:textId="77777777" w:rsidR="00781BA3" w:rsidRDefault="00781BA3">
      <w:pPr>
        <w:keepLines/>
        <w:spacing w:after="0"/>
      </w:pPr>
    </w:p>
    <w:p w14:paraId="4C63F5D7" w14:textId="77777777" w:rsidR="00781BA3" w:rsidRDefault="00000000">
      <w:pPr>
        <w:keepNext/>
        <w:keepLines/>
        <w:numPr>
          <w:ilvl w:val="0"/>
          <w:numId w:val="1"/>
        </w:numPr>
        <w:spacing w:after="0"/>
      </w:pPr>
      <w:r>
        <w:rPr>
          <w:rFonts w:ascii="Times New Roman"/>
          <w:color w:val="000000"/>
          <w:sz w:val="24"/>
        </w:rPr>
        <w:t>What is the expression for the wage elasticity for a linear demand curve?</w:t>
      </w:r>
    </w:p>
    <w:p w14:paraId="31DB0682" w14:textId="77777777" w:rsidR="00781BA3" w:rsidRDefault="00000000">
      <w:pPr>
        <w:keepNext/>
        <w:keepLines/>
        <w:numPr>
          <w:ilvl w:val="7"/>
          <w:numId w:val="1"/>
        </w:numPr>
        <w:spacing w:after="0"/>
      </w:pPr>
      <w:r>
        <w:rPr>
          <w:rFonts w:ascii="Times New Roman"/>
          <w:color w:val="000000"/>
          <w:sz w:val="24"/>
        </w:rPr>
        <w:t>W / N</w:t>
      </w:r>
      <w:r>
        <w:rPr>
          <w:rFonts w:ascii="Times New Roman"/>
          <w:color w:val="000000"/>
          <w:sz w:val="24"/>
          <w:vertAlign w:val="superscript"/>
        </w:rPr>
        <w:t>d</w:t>
      </w:r>
    </w:p>
    <w:p w14:paraId="3A95750E" w14:textId="77777777" w:rsidR="00781BA3" w:rsidRDefault="00000000">
      <w:pPr>
        <w:keepNext/>
        <w:keepLines/>
        <w:numPr>
          <w:ilvl w:val="7"/>
          <w:numId w:val="1"/>
        </w:numPr>
        <w:spacing w:after="0"/>
      </w:pPr>
      <w:r>
        <w:rPr>
          <w:rFonts w:ascii="Times New Roman"/>
          <w:color w:val="000000"/>
          <w:sz w:val="24"/>
        </w:rPr>
        <w:t>Δ</w:t>
      </w:r>
      <w:r>
        <w:rPr>
          <w:rFonts w:ascii="Times New Roman"/>
          <w:color w:val="000000"/>
          <w:sz w:val="24"/>
        </w:rPr>
        <w:t xml:space="preserve"> W / </w:t>
      </w:r>
      <w:r>
        <w:rPr>
          <w:rFonts w:ascii="Times New Roman"/>
          <w:color w:val="000000"/>
          <w:sz w:val="24"/>
        </w:rPr>
        <w:t>Δ</w:t>
      </w:r>
      <w:r>
        <w:rPr>
          <w:rFonts w:ascii="Times New Roman"/>
          <w:color w:val="000000"/>
          <w:sz w:val="24"/>
        </w:rPr>
        <w:t xml:space="preserve"> N</w:t>
      </w:r>
      <w:r>
        <w:rPr>
          <w:rFonts w:ascii="Times New Roman"/>
          <w:color w:val="000000"/>
          <w:sz w:val="24"/>
          <w:vertAlign w:val="superscript"/>
        </w:rPr>
        <w:t>d</w:t>
      </w:r>
    </w:p>
    <w:p w14:paraId="12B86D09" w14:textId="77777777" w:rsidR="00781BA3" w:rsidRDefault="00000000">
      <w:pPr>
        <w:keepNext/>
        <w:keepLines/>
        <w:numPr>
          <w:ilvl w:val="7"/>
          <w:numId w:val="1"/>
        </w:numPr>
        <w:spacing w:after="0"/>
      </w:pPr>
      <w:r>
        <w:rPr>
          <w:rFonts w:ascii="Times New Roman"/>
          <w:color w:val="000000"/>
          <w:sz w:val="24"/>
        </w:rPr>
        <w:t>Δ</w:t>
      </w:r>
      <w:r>
        <w:rPr>
          <w:rFonts w:ascii="Times New Roman"/>
          <w:color w:val="000000"/>
          <w:sz w:val="24"/>
        </w:rPr>
        <w:t xml:space="preserve"> N</w:t>
      </w:r>
      <w:r>
        <w:rPr>
          <w:rFonts w:ascii="Times New Roman"/>
          <w:color w:val="000000"/>
          <w:sz w:val="24"/>
          <w:vertAlign w:val="superscript"/>
        </w:rPr>
        <w:t>d</w:t>
      </w:r>
      <w:r>
        <w:rPr>
          <w:rFonts w:ascii="Times New Roman"/>
          <w:color w:val="000000"/>
          <w:sz w:val="24"/>
        </w:rPr>
        <w:t xml:space="preserve"> / </w:t>
      </w:r>
      <w:r>
        <w:rPr>
          <w:rFonts w:ascii="Times New Roman"/>
          <w:color w:val="000000"/>
          <w:sz w:val="24"/>
        </w:rPr>
        <w:t>Δ</w:t>
      </w:r>
      <w:r>
        <w:rPr>
          <w:rFonts w:ascii="Times New Roman"/>
          <w:color w:val="000000"/>
          <w:sz w:val="24"/>
        </w:rPr>
        <w:t xml:space="preserve"> W</w:t>
      </w:r>
    </w:p>
    <w:p w14:paraId="483BA8AB" w14:textId="77777777" w:rsidR="00781BA3" w:rsidRDefault="00000000">
      <w:pPr>
        <w:keepNext/>
        <w:keepLines/>
        <w:numPr>
          <w:ilvl w:val="7"/>
          <w:numId w:val="1"/>
        </w:numPr>
        <w:spacing w:after="0"/>
      </w:pPr>
      <w:r>
        <w:rPr>
          <w:rFonts w:ascii="Times New Roman"/>
          <w:color w:val="000000"/>
          <w:sz w:val="24"/>
        </w:rPr>
        <w:t>(</w:t>
      </w:r>
      <w:r>
        <w:rPr>
          <w:rFonts w:ascii="Times New Roman"/>
          <w:color w:val="000000"/>
          <w:sz w:val="24"/>
        </w:rPr>
        <w:t>Δ</w:t>
      </w:r>
      <w:r>
        <w:rPr>
          <w:rFonts w:ascii="Times New Roman"/>
          <w:color w:val="000000"/>
          <w:sz w:val="24"/>
        </w:rPr>
        <w:t xml:space="preserve"> N</w:t>
      </w:r>
      <w:r>
        <w:rPr>
          <w:rFonts w:ascii="Times New Roman"/>
          <w:color w:val="000000"/>
          <w:sz w:val="24"/>
          <w:vertAlign w:val="superscript"/>
        </w:rPr>
        <w:t>d</w:t>
      </w:r>
      <w:r>
        <w:rPr>
          <w:rFonts w:ascii="Times New Roman"/>
          <w:color w:val="000000"/>
          <w:sz w:val="24"/>
        </w:rPr>
        <w:t xml:space="preserve"> / N</w:t>
      </w:r>
      <w:r>
        <w:rPr>
          <w:rFonts w:ascii="Times New Roman"/>
          <w:color w:val="000000"/>
          <w:sz w:val="24"/>
          <w:vertAlign w:val="superscript"/>
        </w:rPr>
        <w:t>d</w:t>
      </w:r>
      <w:r>
        <w:rPr>
          <w:rFonts w:ascii="Times New Roman"/>
          <w:color w:val="000000"/>
          <w:sz w:val="24"/>
        </w:rPr>
        <w:t>) / (</w:t>
      </w:r>
      <w:r>
        <w:rPr>
          <w:rFonts w:ascii="Times New Roman"/>
          <w:color w:val="000000"/>
          <w:sz w:val="24"/>
        </w:rPr>
        <w:t>Δ</w:t>
      </w:r>
      <w:r>
        <w:rPr>
          <w:rFonts w:ascii="Times New Roman"/>
          <w:color w:val="000000"/>
          <w:sz w:val="24"/>
        </w:rPr>
        <w:t xml:space="preserve"> W / W)</w:t>
      </w:r>
    </w:p>
    <w:p w14:paraId="33C27D04" w14:textId="77777777" w:rsidR="00781BA3" w:rsidRDefault="00000000">
      <w:pPr>
        <w:keepNext/>
        <w:keepLines/>
        <w:numPr>
          <w:ilvl w:val="7"/>
          <w:numId w:val="1"/>
        </w:numPr>
        <w:spacing w:after="0"/>
      </w:pPr>
      <w:r>
        <w:rPr>
          <w:rFonts w:ascii="Times New Roman"/>
          <w:color w:val="000000"/>
          <w:sz w:val="24"/>
        </w:rPr>
        <w:t>(</w:t>
      </w:r>
      <w:r>
        <w:rPr>
          <w:rFonts w:ascii="Times New Roman"/>
          <w:color w:val="000000"/>
          <w:sz w:val="24"/>
        </w:rPr>
        <w:t>Δ</w:t>
      </w:r>
      <w:r>
        <w:rPr>
          <w:rFonts w:ascii="Times New Roman"/>
          <w:color w:val="000000"/>
          <w:sz w:val="24"/>
        </w:rPr>
        <w:t xml:space="preserve"> W / W) / (</w:t>
      </w:r>
      <w:r>
        <w:rPr>
          <w:rFonts w:ascii="Times New Roman"/>
          <w:color w:val="000000"/>
          <w:sz w:val="24"/>
        </w:rPr>
        <w:t>Δ</w:t>
      </w:r>
      <w:r>
        <w:rPr>
          <w:rFonts w:ascii="Times New Roman"/>
          <w:color w:val="000000"/>
          <w:sz w:val="24"/>
        </w:rPr>
        <w:t xml:space="preserve"> N</w:t>
      </w:r>
      <w:r>
        <w:rPr>
          <w:rFonts w:ascii="Times New Roman"/>
          <w:color w:val="000000"/>
          <w:sz w:val="24"/>
          <w:vertAlign w:val="superscript"/>
        </w:rPr>
        <w:t>d</w:t>
      </w:r>
      <w:r>
        <w:rPr>
          <w:rFonts w:ascii="Times New Roman"/>
          <w:color w:val="000000"/>
          <w:sz w:val="24"/>
        </w:rPr>
        <w:t xml:space="preserve"> / N</w:t>
      </w:r>
      <w:r>
        <w:rPr>
          <w:rFonts w:ascii="Times New Roman"/>
          <w:color w:val="000000"/>
          <w:sz w:val="24"/>
          <w:vertAlign w:val="superscript"/>
        </w:rPr>
        <w:t>d</w:t>
      </w:r>
      <w:r>
        <w:rPr>
          <w:rFonts w:ascii="Times New Roman"/>
          <w:color w:val="000000"/>
          <w:sz w:val="24"/>
        </w:rPr>
        <w:t>)</w:t>
      </w:r>
    </w:p>
    <w:p w14:paraId="4742D493" w14:textId="77777777" w:rsidR="00781BA3" w:rsidRDefault="00781BA3">
      <w:pPr>
        <w:keepLines/>
        <w:spacing w:after="0"/>
      </w:pPr>
    </w:p>
    <w:p w14:paraId="69E1E83C" w14:textId="77777777" w:rsidR="00781BA3" w:rsidRDefault="00000000">
      <w:pPr>
        <w:keepNext/>
        <w:keepLines/>
        <w:numPr>
          <w:ilvl w:val="0"/>
          <w:numId w:val="1"/>
        </w:numPr>
        <w:spacing w:after="0"/>
      </w:pPr>
      <w:r>
        <w:rPr>
          <w:rFonts w:ascii="Times New Roman"/>
          <w:color w:val="000000"/>
          <w:sz w:val="24"/>
        </w:rPr>
        <w:lastRenderedPageBreak/>
        <w:t xml:space="preserve">Consider the diagram for a </w:t>
      </w:r>
      <w:proofErr w:type="spellStart"/>
      <w:r>
        <w:rPr>
          <w:rFonts w:ascii="Times New Roman"/>
          <w:color w:val="000000"/>
          <w:sz w:val="24"/>
        </w:rPr>
        <w:t>labour</w:t>
      </w:r>
      <w:proofErr w:type="spellEnd"/>
      <w:r>
        <w:rPr>
          <w:rFonts w:ascii="Times New Roman"/>
          <w:color w:val="000000"/>
          <w:sz w:val="24"/>
        </w:rPr>
        <w:t xml:space="preserve"> market in which the relevant job attribute is job safety (increasing from left to right). Why are the iso-profit curves concave, i.e., bowed in towards the origin?</w:t>
      </w:r>
    </w:p>
    <w:p w14:paraId="1A974806" w14:textId="77777777" w:rsidR="00781BA3" w:rsidRDefault="00000000">
      <w:pPr>
        <w:keepNext/>
        <w:keepLines/>
        <w:numPr>
          <w:ilvl w:val="7"/>
          <w:numId w:val="1"/>
        </w:numPr>
        <w:spacing w:after="0"/>
      </w:pPr>
      <w:r>
        <w:rPr>
          <w:rFonts w:ascii="Times New Roman"/>
          <w:color w:val="000000"/>
          <w:sz w:val="24"/>
        </w:rPr>
        <w:t>Because a firm's profit decreases if it provides a safer environment for the workers.</w:t>
      </w:r>
    </w:p>
    <w:p w14:paraId="38B2DC2E" w14:textId="77777777" w:rsidR="00781BA3" w:rsidRDefault="00000000">
      <w:pPr>
        <w:keepNext/>
        <w:keepLines/>
        <w:numPr>
          <w:ilvl w:val="7"/>
          <w:numId w:val="1"/>
        </w:numPr>
        <w:spacing w:after="0"/>
      </w:pPr>
      <w:r>
        <w:rPr>
          <w:rFonts w:ascii="Times New Roman"/>
          <w:color w:val="000000"/>
          <w:sz w:val="24"/>
        </w:rPr>
        <w:t>Because paying higher wages and providing a safer environment for the workers are both costly for the employer.</w:t>
      </w:r>
    </w:p>
    <w:p w14:paraId="40B5ADEC" w14:textId="77777777" w:rsidR="00781BA3" w:rsidRDefault="00000000">
      <w:pPr>
        <w:keepNext/>
        <w:keepLines/>
        <w:numPr>
          <w:ilvl w:val="7"/>
          <w:numId w:val="1"/>
        </w:numPr>
        <w:spacing w:after="0"/>
      </w:pPr>
      <w:r>
        <w:rPr>
          <w:rFonts w:ascii="Times New Roman"/>
          <w:color w:val="000000"/>
          <w:sz w:val="24"/>
        </w:rPr>
        <w:t>Because the marginal rate of transformation between wages and safety is increasing as a firm introduces stronger safety procedures.</w:t>
      </w:r>
    </w:p>
    <w:p w14:paraId="14DE0F14" w14:textId="77777777" w:rsidR="00781BA3" w:rsidRDefault="00000000">
      <w:pPr>
        <w:keepNext/>
        <w:keepLines/>
        <w:numPr>
          <w:ilvl w:val="7"/>
          <w:numId w:val="1"/>
        </w:numPr>
        <w:spacing w:after="0"/>
      </w:pPr>
      <w:r>
        <w:rPr>
          <w:rFonts w:ascii="Times New Roman"/>
          <w:color w:val="000000"/>
          <w:sz w:val="24"/>
        </w:rPr>
        <w:t>Because there is a negative trade-off between job safety and wages</w:t>
      </w:r>
    </w:p>
    <w:p w14:paraId="25F52BAA" w14:textId="77777777" w:rsidR="00781BA3" w:rsidRDefault="00000000">
      <w:pPr>
        <w:keepNext/>
        <w:keepLines/>
        <w:numPr>
          <w:ilvl w:val="7"/>
          <w:numId w:val="1"/>
        </w:numPr>
        <w:spacing w:after="0"/>
      </w:pPr>
      <w:r>
        <w:rPr>
          <w:rFonts w:ascii="Times New Roman"/>
          <w:color w:val="000000"/>
          <w:sz w:val="24"/>
        </w:rPr>
        <w:t>Because the marginal rate of transformation between wages and safety is decreasing as a firm introduces stronger safety procedures.</w:t>
      </w:r>
    </w:p>
    <w:p w14:paraId="4998D17A" w14:textId="77777777" w:rsidR="00781BA3" w:rsidRDefault="00781BA3">
      <w:pPr>
        <w:keepLines/>
        <w:spacing w:after="0"/>
      </w:pPr>
    </w:p>
    <w:p w14:paraId="06A9226B" w14:textId="77777777" w:rsidR="00781BA3" w:rsidRDefault="00000000">
      <w:pPr>
        <w:keepNext/>
        <w:keepLines/>
        <w:numPr>
          <w:ilvl w:val="0"/>
          <w:numId w:val="1"/>
        </w:numPr>
        <w:spacing w:after="0"/>
      </w:pPr>
      <w:r>
        <w:rPr>
          <w:rFonts w:ascii="Times New Roman"/>
          <w:color w:val="000000"/>
          <w:sz w:val="24"/>
        </w:rPr>
        <w:t xml:space="preserve">Which of the following is </w:t>
      </w:r>
      <w:r>
        <w:rPr>
          <w:rFonts w:ascii="Times New Roman"/>
          <w:color w:val="000000"/>
          <w:sz w:val="24"/>
          <w:u w:val="single"/>
        </w:rPr>
        <w:t>not</w:t>
      </w:r>
      <w:r>
        <w:rPr>
          <w:rFonts w:ascii="Times New Roman"/>
          <w:color w:val="000000"/>
          <w:sz w:val="24"/>
        </w:rPr>
        <w:t xml:space="preserve"> a way in which high wages may induce higher productivity?</w:t>
      </w:r>
    </w:p>
    <w:p w14:paraId="219A2855" w14:textId="77777777" w:rsidR="00781BA3" w:rsidRDefault="00000000">
      <w:pPr>
        <w:keepNext/>
        <w:keepLines/>
        <w:numPr>
          <w:ilvl w:val="7"/>
          <w:numId w:val="1"/>
        </w:numPr>
        <w:spacing w:after="0"/>
      </w:pPr>
      <w:r>
        <w:rPr>
          <w:rFonts w:ascii="Times New Roman"/>
          <w:color w:val="000000"/>
          <w:sz w:val="24"/>
        </w:rPr>
        <w:t>Through improved morale</w:t>
      </w:r>
    </w:p>
    <w:p w14:paraId="320A06F8" w14:textId="77777777" w:rsidR="00781BA3" w:rsidRDefault="00000000">
      <w:pPr>
        <w:keepNext/>
        <w:keepLines/>
        <w:numPr>
          <w:ilvl w:val="7"/>
          <w:numId w:val="1"/>
        </w:numPr>
        <w:spacing w:after="0"/>
      </w:pPr>
      <w:r>
        <w:rPr>
          <w:rFonts w:ascii="Times New Roman"/>
          <w:color w:val="000000"/>
          <w:sz w:val="24"/>
        </w:rPr>
        <w:t>Through greater intensity of work effort</w:t>
      </w:r>
    </w:p>
    <w:p w14:paraId="45BA1383" w14:textId="77777777" w:rsidR="00781BA3" w:rsidRDefault="00000000">
      <w:pPr>
        <w:keepNext/>
        <w:keepLines/>
        <w:numPr>
          <w:ilvl w:val="7"/>
          <w:numId w:val="1"/>
        </w:numPr>
        <w:spacing w:after="0"/>
      </w:pPr>
      <w:r>
        <w:rPr>
          <w:rFonts w:ascii="Times New Roman"/>
          <w:color w:val="000000"/>
          <w:sz w:val="24"/>
        </w:rPr>
        <w:t>Through reductions in absenteeism</w:t>
      </w:r>
    </w:p>
    <w:p w14:paraId="0E8B6401" w14:textId="77777777" w:rsidR="00781BA3" w:rsidRDefault="00000000">
      <w:pPr>
        <w:keepNext/>
        <w:keepLines/>
        <w:numPr>
          <w:ilvl w:val="7"/>
          <w:numId w:val="1"/>
        </w:numPr>
        <w:spacing w:after="0"/>
      </w:pPr>
      <w:r>
        <w:rPr>
          <w:rFonts w:ascii="Times New Roman"/>
          <w:color w:val="000000"/>
          <w:sz w:val="24"/>
        </w:rPr>
        <w:t>Through higher levels of job safety and improved working conditions</w:t>
      </w:r>
    </w:p>
    <w:p w14:paraId="148844EB" w14:textId="77777777" w:rsidR="00781BA3" w:rsidRDefault="00000000">
      <w:pPr>
        <w:keepNext/>
        <w:keepLines/>
        <w:numPr>
          <w:ilvl w:val="7"/>
          <w:numId w:val="1"/>
        </w:numPr>
        <w:spacing w:after="0"/>
      </w:pPr>
      <w:r>
        <w:rPr>
          <w:rFonts w:ascii="Times New Roman"/>
          <w:color w:val="000000"/>
          <w:sz w:val="24"/>
        </w:rPr>
        <w:t>Through lower levels of turn over</w:t>
      </w:r>
    </w:p>
    <w:p w14:paraId="4AC8BAF2" w14:textId="77777777" w:rsidR="00781BA3" w:rsidRDefault="00781BA3">
      <w:pPr>
        <w:keepLines/>
        <w:spacing w:after="0"/>
      </w:pPr>
    </w:p>
    <w:p w14:paraId="11B8AC03" w14:textId="77777777" w:rsidR="00781BA3" w:rsidRDefault="00000000">
      <w:pPr>
        <w:keepNext/>
        <w:keepLines/>
        <w:numPr>
          <w:ilvl w:val="0"/>
          <w:numId w:val="1"/>
        </w:numPr>
        <w:spacing w:after="0"/>
      </w:pPr>
      <w:r>
        <w:rPr>
          <w:rFonts w:ascii="Times New Roman"/>
          <w:color w:val="000000"/>
          <w:sz w:val="24"/>
        </w:rPr>
        <w:t>The curvature of the iso-utility curve illustrates:</w:t>
      </w:r>
    </w:p>
    <w:p w14:paraId="74AB9740" w14:textId="77777777" w:rsidR="00781BA3" w:rsidRDefault="00000000">
      <w:pPr>
        <w:keepNext/>
        <w:keepLines/>
        <w:numPr>
          <w:ilvl w:val="7"/>
          <w:numId w:val="1"/>
        </w:numPr>
        <w:spacing w:after="0"/>
      </w:pPr>
      <w:r>
        <w:rPr>
          <w:rFonts w:ascii="Times New Roman"/>
          <w:color w:val="000000"/>
          <w:sz w:val="24"/>
        </w:rPr>
        <w:t>a diminishing marginal rate of transformation between wages and job safety.</w:t>
      </w:r>
    </w:p>
    <w:p w14:paraId="75D659DF" w14:textId="77777777" w:rsidR="00781BA3" w:rsidRDefault="00000000">
      <w:pPr>
        <w:keepNext/>
        <w:keepLines/>
        <w:numPr>
          <w:ilvl w:val="7"/>
          <w:numId w:val="1"/>
        </w:numPr>
        <w:spacing w:after="0"/>
      </w:pPr>
      <w:r>
        <w:rPr>
          <w:rFonts w:ascii="Times New Roman"/>
          <w:color w:val="000000"/>
          <w:sz w:val="24"/>
        </w:rPr>
        <w:t>a diminishing marginal rate of substitution between wages and job safety.</w:t>
      </w:r>
    </w:p>
    <w:p w14:paraId="3B42C84F" w14:textId="77777777" w:rsidR="00781BA3" w:rsidRDefault="00000000">
      <w:pPr>
        <w:keepNext/>
        <w:keepLines/>
        <w:numPr>
          <w:ilvl w:val="7"/>
          <w:numId w:val="1"/>
        </w:numPr>
        <w:spacing w:after="0"/>
      </w:pPr>
      <w:r>
        <w:rPr>
          <w:rFonts w:ascii="Times New Roman"/>
          <w:color w:val="000000"/>
          <w:sz w:val="24"/>
        </w:rPr>
        <w:t>the diminishing marginal rate of technical substitution between wages and job safety.</w:t>
      </w:r>
    </w:p>
    <w:p w14:paraId="0C0B41C3" w14:textId="77777777" w:rsidR="00781BA3" w:rsidRDefault="00000000">
      <w:pPr>
        <w:keepNext/>
        <w:keepLines/>
        <w:numPr>
          <w:ilvl w:val="7"/>
          <w:numId w:val="1"/>
        </w:numPr>
        <w:spacing w:after="0"/>
      </w:pPr>
      <w:r>
        <w:rPr>
          <w:rFonts w:ascii="Times New Roman"/>
          <w:color w:val="000000"/>
          <w:sz w:val="24"/>
        </w:rPr>
        <w:t xml:space="preserve">the level of safety that can be exchanged for wages on the </w:t>
      </w:r>
      <w:proofErr w:type="spellStart"/>
      <w:r>
        <w:rPr>
          <w:rFonts w:ascii="Times New Roman"/>
          <w:color w:val="000000"/>
          <w:sz w:val="24"/>
        </w:rPr>
        <w:t>labour</w:t>
      </w:r>
      <w:proofErr w:type="spellEnd"/>
      <w:r>
        <w:rPr>
          <w:rFonts w:ascii="Times New Roman"/>
          <w:color w:val="000000"/>
          <w:sz w:val="24"/>
        </w:rPr>
        <w:t xml:space="preserve"> market.</w:t>
      </w:r>
    </w:p>
    <w:p w14:paraId="26E69F1F" w14:textId="77777777" w:rsidR="00781BA3" w:rsidRDefault="00000000">
      <w:pPr>
        <w:keepNext/>
        <w:keepLines/>
        <w:numPr>
          <w:ilvl w:val="7"/>
          <w:numId w:val="1"/>
        </w:numPr>
        <w:spacing w:after="0"/>
      </w:pPr>
      <w:r>
        <w:rPr>
          <w:rFonts w:ascii="Times New Roman"/>
          <w:color w:val="000000"/>
          <w:sz w:val="24"/>
        </w:rPr>
        <w:t>the law of diminishing marginal returns applied to wages.</w:t>
      </w:r>
    </w:p>
    <w:p w14:paraId="78733476" w14:textId="77777777" w:rsidR="00781BA3" w:rsidRDefault="00781BA3">
      <w:pPr>
        <w:keepLines/>
        <w:spacing w:after="0"/>
      </w:pPr>
    </w:p>
    <w:p w14:paraId="76B088A7" w14:textId="77777777" w:rsidR="00781BA3" w:rsidRDefault="00000000">
      <w:pPr>
        <w:keepNext/>
        <w:keepLines/>
        <w:numPr>
          <w:ilvl w:val="0"/>
          <w:numId w:val="1"/>
        </w:numPr>
        <w:spacing w:after="0"/>
      </w:pPr>
      <w:r>
        <w:rPr>
          <w:rFonts w:ascii="Times New Roman"/>
          <w:color w:val="000000"/>
          <w:sz w:val="24"/>
        </w:rPr>
        <w:t>Fill in the blanks in the sentence below. The more ________ the individual worker, the more he/she requires a _________ compensating wage differential in return for accepting a riskier work environment.</w:t>
      </w:r>
    </w:p>
    <w:p w14:paraId="6D775D2F" w14:textId="77777777" w:rsidR="00781BA3" w:rsidRDefault="00000000">
      <w:pPr>
        <w:keepNext/>
        <w:keepLines/>
        <w:numPr>
          <w:ilvl w:val="7"/>
          <w:numId w:val="1"/>
        </w:numPr>
        <w:spacing w:after="0"/>
      </w:pPr>
      <w:r>
        <w:rPr>
          <w:rFonts w:ascii="Times New Roman"/>
          <w:color w:val="000000"/>
          <w:sz w:val="24"/>
        </w:rPr>
        <w:t>risk-averse; larger</w:t>
      </w:r>
    </w:p>
    <w:p w14:paraId="173ED148" w14:textId="77777777" w:rsidR="00781BA3" w:rsidRDefault="00000000">
      <w:pPr>
        <w:keepNext/>
        <w:keepLines/>
        <w:numPr>
          <w:ilvl w:val="7"/>
          <w:numId w:val="1"/>
        </w:numPr>
        <w:spacing w:after="0"/>
      </w:pPr>
      <w:r>
        <w:rPr>
          <w:rFonts w:ascii="Times New Roman"/>
          <w:color w:val="000000"/>
          <w:sz w:val="24"/>
        </w:rPr>
        <w:t>risk-loving; larger</w:t>
      </w:r>
    </w:p>
    <w:p w14:paraId="5FEF7EB6" w14:textId="77777777" w:rsidR="00781BA3" w:rsidRDefault="00000000">
      <w:pPr>
        <w:keepNext/>
        <w:keepLines/>
        <w:numPr>
          <w:ilvl w:val="7"/>
          <w:numId w:val="1"/>
        </w:numPr>
        <w:spacing w:after="0"/>
      </w:pPr>
      <w:r>
        <w:rPr>
          <w:rFonts w:ascii="Times New Roman"/>
          <w:color w:val="000000"/>
          <w:sz w:val="24"/>
        </w:rPr>
        <w:t>risk-averse; smaller</w:t>
      </w:r>
    </w:p>
    <w:p w14:paraId="01DCF7DE" w14:textId="77777777" w:rsidR="00781BA3" w:rsidRDefault="00000000">
      <w:pPr>
        <w:keepNext/>
        <w:keepLines/>
        <w:numPr>
          <w:ilvl w:val="7"/>
          <w:numId w:val="1"/>
        </w:numPr>
        <w:spacing w:after="0"/>
      </w:pPr>
      <w:r>
        <w:rPr>
          <w:rFonts w:ascii="Times New Roman"/>
          <w:color w:val="000000"/>
          <w:sz w:val="24"/>
        </w:rPr>
        <w:t>risk-neutral; smaller</w:t>
      </w:r>
    </w:p>
    <w:p w14:paraId="151DBAC5" w14:textId="77777777" w:rsidR="00781BA3" w:rsidRDefault="00000000">
      <w:pPr>
        <w:keepNext/>
        <w:keepLines/>
        <w:numPr>
          <w:ilvl w:val="7"/>
          <w:numId w:val="1"/>
        </w:numPr>
        <w:spacing w:after="0"/>
      </w:pPr>
      <w:r>
        <w:rPr>
          <w:rFonts w:ascii="Times New Roman"/>
          <w:color w:val="000000"/>
          <w:sz w:val="24"/>
        </w:rPr>
        <w:t>risk-neutral; larger</w:t>
      </w:r>
    </w:p>
    <w:p w14:paraId="3092D71C" w14:textId="77777777" w:rsidR="00781BA3" w:rsidRDefault="00781BA3">
      <w:pPr>
        <w:keepLines/>
        <w:spacing w:after="0"/>
      </w:pPr>
    </w:p>
    <w:p w14:paraId="0C5318DA" w14:textId="77777777" w:rsidR="00781BA3" w:rsidRDefault="00000000">
      <w:pPr>
        <w:keepNext/>
        <w:keepLines/>
        <w:numPr>
          <w:ilvl w:val="0"/>
          <w:numId w:val="1"/>
        </w:numPr>
        <w:spacing w:after="0"/>
      </w:pPr>
      <w:r>
        <w:rPr>
          <w:rFonts w:ascii="Times New Roman"/>
          <w:color w:val="000000"/>
          <w:sz w:val="24"/>
        </w:rPr>
        <w:lastRenderedPageBreak/>
        <w:t>Fill in the blank in the following sentence. Higher iso-profit schedules would imply profits that are _________ the normal, competitive level.</w:t>
      </w:r>
    </w:p>
    <w:p w14:paraId="6AED2834" w14:textId="77777777" w:rsidR="00781BA3" w:rsidRDefault="00000000">
      <w:pPr>
        <w:keepNext/>
        <w:keepLines/>
        <w:numPr>
          <w:ilvl w:val="7"/>
          <w:numId w:val="1"/>
        </w:numPr>
        <w:spacing w:after="0"/>
      </w:pPr>
      <w:r>
        <w:rPr>
          <w:rFonts w:ascii="Times New Roman"/>
          <w:color w:val="000000"/>
          <w:sz w:val="24"/>
        </w:rPr>
        <w:t>below</w:t>
      </w:r>
    </w:p>
    <w:p w14:paraId="272C37E5" w14:textId="77777777" w:rsidR="00781BA3" w:rsidRDefault="00000000">
      <w:pPr>
        <w:keepNext/>
        <w:keepLines/>
        <w:numPr>
          <w:ilvl w:val="7"/>
          <w:numId w:val="1"/>
        </w:numPr>
        <w:spacing w:after="0"/>
      </w:pPr>
      <w:r>
        <w:rPr>
          <w:rFonts w:ascii="Times New Roman"/>
          <w:color w:val="000000"/>
          <w:sz w:val="24"/>
        </w:rPr>
        <w:t>higher than</w:t>
      </w:r>
    </w:p>
    <w:p w14:paraId="66692055" w14:textId="77777777" w:rsidR="00781BA3" w:rsidRDefault="00000000">
      <w:pPr>
        <w:keepNext/>
        <w:keepLines/>
        <w:numPr>
          <w:ilvl w:val="7"/>
          <w:numId w:val="1"/>
        </w:numPr>
        <w:spacing w:after="0"/>
      </w:pPr>
      <w:r>
        <w:rPr>
          <w:rFonts w:ascii="Times New Roman"/>
          <w:color w:val="000000"/>
          <w:sz w:val="24"/>
        </w:rPr>
        <w:t>equal to</w:t>
      </w:r>
    </w:p>
    <w:p w14:paraId="6A0A5C68" w14:textId="77777777" w:rsidR="00781BA3" w:rsidRDefault="00000000">
      <w:pPr>
        <w:keepNext/>
        <w:keepLines/>
        <w:numPr>
          <w:ilvl w:val="7"/>
          <w:numId w:val="1"/>
        </w:numPr>
        <w:spacing w:after="0"/>
      </w:pPr>
      <w:r>
        <w:rPr>
          <w:rFonts w:ascii="Times New Roman"/>
          <w:color w:val="000000"/>
          <w:sz w:val="24"/>
        </w:rPr>
        <w:t>greater than or equal to</w:t>
      </w:r>
    </w:p>
    <w:p w14:paraId="2A87E177" w14:textId="77777777" w:rsidR="00781BA3" w:rsidRDefault="00000000">
      <w:pPr>
        <w:keepNext/>
        <w:keepLines/>
        <w:numPr>
          <w:ilvl w:val="7"/>
          <w:numId w:val="1"/>
        </w:numPr>
        <w:spacing w:after="0"/>
      </w:pPr>
      <w:r>
        <w:rPr>
          <w:rFonts w:ascii="Times New Roman"/>
          <w:color w:val="000000"/>
          <w:sz w:val="24"/>
        </w:rPr>
        <w:t>None of the answer choices are correct.</w:t>
      </w:r>
    </w:p>
    <w:p w14:paraId="39E16A59" w14:textId="77777777" w:rsidR="00781BA3" w:rsidRDefault="00781BA3">
      <w:pPr>
        <w:keepLines/>
        <w:spacing w:after="0"/>
      </w:pPr>
    </w:p>
    <w:p w14:paraId="17B9A330" w14:textId="77777777" w:rsidR="00781BA3" w:rsidRDefault="00000000">
      <w:pPr>
        <w:keepNext/>
        <w:keepLines/>
        <w:numPr>
          <w:ilvl w:val="0"/>
          <w:numId w:val="1"/>
        </w:numPr>
        <w:spacing w:after="0"/>
      </w:pPr>
      <w:r>
        <w:rPr>
          <w:rFonts w:ascii="Times New Roman"/>
          <w:color w:val="000000"/>
          <w:sz w:val="24"/>
        </w:rPr>
        <w:t>The slope of the wage-safety locus gives:</w:t>
      </w:r>
    </w:p>
    <w:p w14:paraId="47B62D85" w14:textId="77777777" w:rsidR="00781BA3" w:rsidRDefault="00000000">
      <w:pPr>
        <w:keepNext/>
        <w:keepLines/>
        <w:numPr>
          <w:ilvl w:val="7"/>
          <w:numId w:val="1"/>
        </w:numPr>
        <w:spacing w:after="0"/>
      </w:pPr>
      <w:r>
        <w:rPr>
          <w:rFonts w:ascii="Times New Roman"/>
          <w:color w:val="000000"/>
          <w:sz w:val="24"/>
        </w:rPr>
        <w:t xml:space="preserve">The change in the wage premium that the </w:t>
      </w:r>
      <w:proofErr w:type="spellStart"/>
      <w:r>
        <w:rPr>
          <w:rFonts w:ascii="Times New Roman"/>
          <w:color w:val="000000"/>
          <w:sz w:val="24"/>
        </w:rPr>
        <w:t>labour</w:t>
      </w:r>
      <w:proofErr w:type="spellEnd"/>
      <w:r>
        <w:rPr>
          <w:rFonts w:ascii="Times New Roman"/>
          <w:color w:val="000000"/>
          <w:sz w:val="24"/>
        </w:rPr>
        <w:t xml:space="preserve"> market yields for differences in the salary of each worker.</w:t>
      </w:r>
    </w:p>
    <w:p w14:paraId="32FD334A" w14:textId="77777777" w:rsidR="00781BA3" w:rsidRDefault="00000000">
      <w:pPr>
        <w:keepNext/>
        <w:keepLines/>
        <w:numPr>
          <w:ilvl w:val="7"/>
          <w:numId w:val="1"/>
        </w:numPr>
        <w:spacing w:after="0"/>
      </w:pPr>
      <w:r>
        <w:rPr>
          <w:rFonts w:ascii="Times New Roman"/>
          <w:color w:val="000000"/>
          <w:sz w:val="24"/>
        </w:rPr>
        <w:t xml:space="preserve">The change in the wage premium that the </w:t>
      </w:r>
      <w:proofErr w:type="spellStart"/>
      <w:r>
        <w:rPr>
          <w:rFonts w:ascii="Times New Roman"/>
          <w:color w:val="000000"/>
          <w:sz w:val="24"/>
        </w:rPr>
        <w:t>labour</w:t>
      </w:r>
      <w:proofErr w:type="spellEnd"/>
      <w:r>
        <w:rPr>
          <w:rFonts w:ascii="Times New Roman"/>
          <w:color w:val="000000"/>
          <w:sz w:val="24"/>
        </w:rPr>
        <w:t xml:space="preserve"> market yields for differences in the degree of risk of the job.</w:t>
      </w:r>
    </w:p>
    <w:p w14:paraId="36A56DE8" w14:textId="77777777" w:rsidR="00781BA3" w:rsidRDefault="00000000">
      <w:pPr>
        <w:keepNext/>
        <w:keepLines/>
        <w:numPr>
          <w:ilvl w:val="7"/>
          <w:numId w:val="1"/>
        </w:numPr>
        <w:spacing w:after="0"/>
      </w:pPr>
      <w:r>
        <w:rPr>
          <w:rFonts w:ascii="Times New Roman"/>
          <w:color w:val="000000"/>
          <w:sz w:val="24"/>
        </w:rPr>
        <w:t xml:space="preserve">The change in the wage premium that the </w:t>
      </w:r>
      <w:proofErr w:type="spellStart"/>
      <w:r>
        <w:rPr>
          <w:rFonts w:ascii="Times New Roman"/>
          <w:color w:val="000000"/>
          <w:sz w:val="24"/>
        </w:rPr>
        <w:t>labour</w:t>
      </w:r>
      <w:proofErr w:type="spellEnd"/>
      <w:r>
        <w:rPr>
          <w:rFonts w:ascii="Times New Roman"/>
          <w:color w:val="000000"/>
          <w:sz w:val="24"/>
        </w:rPr>
        <w:t xml:space="preserve"> market yields for differences in the utility levels of workers.</w:t>
      </w:r>
    </w:p>
    <w:p w14:paraId="037636D3" w14:textId="77777777" w:rsidR="00781BA3" w:rsidRDefault="00000000">
      <w:pPr>
        <w:keepNext/>
        <w:keepLines/>
        <w:numPr>
          <w:ilvl w:val="7"/>
          <w:numId w:val="1"/>
        </w:numPr>
        <w:spacing w:after="0"/>
      </w:pPr>
      <w:r>
        <w:rPr>
          <w:rFonts w:ascii="Times New Roman"/>
          <w:color w:val="000000"/>
          <w:sz w:val="24"/>
        </w:rPr>
        <w:t>The change in profitability that is associated with different combinations of wages and job safety.</w:t>
      </w:r>
    </w:p>
    <w:p w14:paraId="6921F273" w14:textId="77777777" w:rsidR="00781BA3" w:rsidRDefault="00000000">
      <w:pPr>
        <w:keepNext/>
        <w:keepLines/>
        <w:numPr>
          <w:ilvl w:val="7"/>
          <w:numId w:val="1"/>
        </w:numPr>
        <w:spacing w:after="0"/>
      </w:pPr>
      <w:r>
        <w:rPr>
          <w:rFonts w:ascii="Times New Roman"/>
          <w:color w:val="000000"/>
          <w:sz w:val="24"/>
        </w:rPr>
        <w:t xml:space="preserve">The change in the wage premium that the </w:t>
      </w:r>
      <w:proofErr w:type="spellStart"/>
      <w:r>
        <w:rPr>
          <w:rFonts w:ascii="Times New Roman"/>
          <w:color w:val="000000"/>
          <w:sz w:val="24"/>
        </w:rPr>
        <w:t>labour</w:t>
      </w:r>
      <w:proofErr w:type="spellEnd"/>
      <w:r>
        <w:rPr>
          <w:rFonts w:ascii="Times New Roman"/>
          <w:color w:val="000000"/>
          <w:sz w:val="24"/>
        </w:rPr>
        <w:t xml:space="preserve"> market yields for differences in the preference of the workers.</w:t>
      </w:r>
    </w:p>
    <w:p w14:paraId="565F0FA6" w14:textId="77777777" w:rsidR="00781BA3" w:rsidRDefault="00781BA3">
      <w:pPr>
        <w:keepLines/>
        <w:spacing w:after="0"/>
      </w:pPr>
    </w:p>
    <w:p w14:paraId="17E84666" w14:textId="77777777" w:rsidR="00781BA3" w:rsidRDefault="00000000">
      <w:pPr>
        <w:keepNext/>
        <w:keepLines/>
        <w:numPr>
          <w:ilvl w:val="0"/>
          <w:numId w:val="1"/>
        </w:numPr>
        <w:spacing w:after="0"/>
      </w:pPr>
      <w:r>
        <w:rPr>
          <w:rFonts w:ascii="Times New Roman"/>
          <w:color w:val="000000"/>
          <w:sz w:val="24"/>
        </w:rPr>
        <w:t>Which of the classical economists was the first to think and write about the topic of compensating wage differentials?</w:t>
      </w:r>
    </w:p>
    <w:p w14:paraId="44E16A88" w14:textId="77777777" w:rsidR="00781BA3" w:rsidRDefault="00000000">
      <w:pPr>
        <w:keepNext/>
        <w:keepLines/>
        <w:numPr>
          <w:ilvl w:val="7"/>
          <w:numId w:val="1"/>
        </w:numPr>
        <w:spacing w:after="0"/>
      </w:pPr>
      <w:r>
        <w:rPr>
          <w:rFonts w:ascii="Times New Roman"/>
          <w:color w:val="000000"/>
          <w:sz w:val="24"/>
        </w:rPr>
        <w:t>David Ricardo</w:t>
      </w:r>
    </w:p>
    <w:p w14:paraId="16C0B515" w14:textId="77777777" w:rsidR="00781BA3" w:rsidRDefault="00000000">
      <w:pPr>
        <w:keepNext/>
        <w:keepLines/>
        <w:numPr>
          <w:ilvl w:val="7"/>
          <w:numId w:val="1"/>
        </w:numPr>
        <w:spacing w:after="0"/>
      </w:pPr>
      <w:r>
        <w:rPr>
          <w:rFonts w:ascii="Times New Roman"/>
          <w:color w:val="000000"/>
          <w:sz w:val="24"/>
        </w:rPr>
        <w:t>Alfred Marshall</w:t>
      </w:r>
    </w:p>
    <w:p w14:paraId="79EF99A7" w14:textId="77777777" w:rsidR="00781BA3" w:rsidRDefault="00000000">
      <w:pPr>
        <w:keepNext/>
        <w:keepLines/>
        <w:numPr>
          <w:ilvl w:val="7"/>
          <w:numId w:val="1"/>
        </w:numPr>
        <w:spacing w:after="0"/>
      </w:pPr>
      <w:r>
        <w:rPr>
          <w:rFonts w:ascii="Times New Roman"/>
          <w:color w:val="000000"/>
          <w:sz w:val="24"/>
        </w:rPr>
        <w:t>John Stuart Mill</w:t>
      </w:r>
    </w:p>
    <w:p w14:paraId="77E69041" w14:textId="77777777" w:rsidR="00781BA3" w:rsidRDefault="00000000">
      <w:pPr>
        <w:keepNext/>
        <w:keepLines/>
        <w:numPr>
          <w:ilvl w:val="7"/>
          <w:numId w:val="1"/>
        </w:numPr>
        <w:spacing w:after="0"/>
      </w:pPr>
      <w:r>
        <w:rPr>
          <w:rFonts w:ascii="Times New Roman"/>
          <w:color w:val="000000"/>
          <w:sz w:val="24"/>
        </w:rPr>
        <w:t>John Maynard Keynes</w:t>
      </w:r>
    </w:p>
    <w:p w14:paraId="6338FFBA" w14:textId="77777777" w:rsidR="00781BA3" w:rsidRDefault="00000000">
      <w:pPr>
        <w:keepNext/>
        <w:keepLines/>
        <w:numPr>
          <w:ilvl w:val="7"/>
          <w:numId w:val="1"/>
        </w:numPr>
        <w:spacing w:after="0"/>
      </w:pPr>
      <w:r>
        <w:rPr>
          <w:rFonts w:ascii="Times New Roman"/>
          <w:color w:val="000000"/>
          <w:sz w:val="24"/>
        </w:rPr>
        <w:t>Adam Smith</w:t>
      </w:r>
    </w:p>
    <w:p w14:paraId="1CB774FD" w14:textId="77777777" w:rsidR="00781BA3" w:rsidRDefault="00781BA3">
      <w:pPr>
        <w:keepLines/>
        <w:spacing w:after="0"/>
      </w:pPr>
    </w:p>
    <w:p w14:paraId="450FCF66" w14:textId="77777777" w:rsidR="00781BA3" w:rsidRDefault="00000000">
      <w:pPr>
        <w:keepNext/>
        <w:keepLines/>
        <w:numPr>
          <w:ilvl w:val="0"/>
          <w:numId w:val="1"/>
        </w:numPr>
        <w:spacing w:after="0"/>
      </w:pPr>
      <w:r>
        <w:rPr>
          <w:rFonts w:ascii="Times New Roman"/>
          <w:color w:val="000000"/>
          <w:sz w:val="24"/>
        </w:rPr>
        <w:t>Which of the following regarding attracting doctors to rural community is NOT correct?</w:t>
      </w:r>
    </w:p>
    <w:p w14:paraId="0A944C75" w14:textId="77777777" w:rsidR="00781BA3" w:rsidRDefault="00000000">
      <w:pPr>
        <w:keepNext/>
        <w:keepLines/>
        <w:numPr>
          <w:ilvl w:val="7"/>
          <w:numId w:val="1"/>
        </w:numPr>
        <w:spacing w:after="0"/>
      </w:pPr>
      <w:r>
        <w:rPr>
          <w:rFonts w:ascii="Times New Roman"/>
          <w:color w:val="000000"/>
          <w:sz w:val="24"/>
        </w:rPr>
        <w:t>Most of the doctors prefer to work and live in the urban area.</w:t>
      </w:r>
    </w:p>
    <w:p w14:paraId="7645D428" w14:textId="77777777" w:rsidR="00781BA3" w:rsidRDefault="00000000">
      <w:pPr>
        <w:keepNext/>
        <w:keepLines/>
        <w:numPr>
          <w:ilvl w:val="7"/>
          <w:numId w:val="1"/>
        </w:numPr>
        <w:spacing w:after="0"/>
      </w:pPr>
      <w:r>
        <w:rPr>
          <w:rFonts w:ascii="Times New Roman"/>
          <w:color w:val="000000"/>
          <w:sz w:val="24"/>
        </w:rPr>
        <w:t>Doctors will not respond to salary premiums for practicing in these areas.</w:t>
      </w:r>
    </w:p>
    <w:p w14:paraId="6FE8F073" w14:textId="77777777" w:rsidR="00781BA3" w:rsidRDefault="00000000">
      <w:pPr>
        <w:keepNext/>
        <w:keepLines/>
        <w:numPr>
          <w:ilvl w:val="7"/>
          <w:numId w:val="1"/>
        </w:numPr>
        <w:spacing w:after="0"/>
      </w:pPr>
      <w:r>
        <w:rPr>
          <w:rFonts w:ascii="Times New Roman"/>
          <w:color w:val="000000"/>
          <w:sz w:val="24"/>
        </w:rPr>
        <w:t>Given the tight budget constraints, government cannot afford to pay the doctors a premium to attract them in the rural community.</w:t>
      </w:r>
    </w:p>
    <w:p w14:paraId="565D5799" w14:textId="77777777" w:rsidR="00781BA3" w:rsidRDefault="00000000">
      <w:pPr>
        <w:keepNext/>
        <w:keepLines/>
        <w:numPr>
          <w:ilvl w:val="7"/>
          <w:numId w:val="1"/>
        </w:numPr>
        <w:spacing w:after="0"/>
      </w:pPr>
      <w:r>
        <w:rPr>
          <w:rFonts w:ascii="Times New Roman"/>
          <w:color w:val="000000"/>
          <w:sz w:val="24"/>
        </w:rPr>
        <w:t>Rural communities do not always have fully staffed and equipped hospitals.</w:t>
      </w:r>
    </w:p>
    <w:p w14:paraId="55F6711B" w14:textId="77777777" w:rsidR="00781BA3" w:rsidRDefault="00000000">
      <w:pPr>
        <w:keepNext/>
        <w:keepLines/>
        <w:numPr>
          <w:ilvl w:val="7"/>
          <w:numId w:val="1"/>
        </w:numPr>
        <w:spacing w:after="0"/>
      </w:pPr>
      <w:r>
        <w:rPr>
          <w:rFonts w:ascii="Times New Roman"/>
          <w:color w:val="000000"/>
          <w:sz w:val="24"/>
        </w:rPr>
        <w:t xml:space="preserve">The theory of compensating wages explains that the doctors will move to rural community </w:t>
      </w:r>
      <w:proofErr w:type="gramStart"/>
      <w:r>
        <w:rPr>
          <w:rFonts w:ascii="Times New Roman"/>
          <w:color w:val="000000"/>
          <w:sz w:val="24"/>
        </w:rPr>
        <w:t>as long as</w:t>
      </w:r>
      <w:proofErr w:type="gramEnd"/>
      <w:r>
        <w:rPr>
          <w:rFonts w:ascii="Times New Roman"/>
          <w:color w:val="000000"/>
          <w:sz w:val="24"/>
        </w:rPr>
        <w:t xml:space="preserve"> a premium is paid.</w:t>
      </w:r>
    </w:p>
    <w:p w14:paraId="6A5E018E" w14:textId="77777777" w:rsidR="00781BA3" w:rsidRDefault="00781BA3">
      <w:pPr>
        <w:keepLines/>
        <w:spacing w:after="0"/>
      </w:pPr>
    </w:p>
    <w:p w14:paraId="336EA23E" w14:textId="77777777" w:rsidR="00781BA3" w:rsidRDefault="00000000">
      <w:pPr>
        <w:keepNext/>
        <w:keepLines/>
        <w:numPr>
          <w:ilvl w:val="0"/>
          <w:numId w:val="1"/>
        </w:numPr>
        <w:spacing w:after="0"/>
      </w:pPr>
      <w:r>
        <w:rPr>
          <w:rFonts w:ascii="Times New Roman"/>
          <w:color w:val="000000"/>
          <w:sz w:val="24"/>
        </w:rPr>
        <w:lastRenderedPageBreak/>
        <w:t>In the model of compensating differentials, the derivation of the market-wage safety locus is premised on which of the following conditions?</w:t>
      </w:r>
    </w:p>
    <w:p w14:paraId="3652EF74" w14:textId="77777777" w:rsidR="00781BA3" w:rsidRDefault="00000000">
      <w:pPr>
        <w:keepNext/>
        <w:keepLines/>
        <w:numPr>
          <w:ilvl w:val="7"/>
          <w:numId w:val="1"/>
        </w:numPr>
        <w:spacing w:after="0"/>
      </w:pPr>
      <w:r>
        <w:rPr>
          <w:rFonts w:ascii="Times New Roman"/>
          <w:color w:val="000000"/>
          <w:sz w:val="24"/>
        </w:rPr>
        <w:t>perfect information and imperfectly competitive conditions</w:t>
      </w:r>
    </w:p>
    <w:p w14:paraId="26B90132" w14:textId="77777777" w:rsidR="00781BA3" w:rsidRDefault="00000000">
      <w:pPr>
        <w:keepNext/>
        <w:keepLines/>
        <w:numPr>
          <w:ilvl w:val="7"/>
          <w:numId w:val="1"/>
        </w:numPr>
        <w:spacing w:after="0"/>
      </w:pPr>
      <w:r>
        <w:rPr>
          <w:rFonts w:ascii="Times New Roman"/>
          <w:color w:val="000000"/>
          <w:sz w:val="24"/>
        </w:rPr>
        <w:t>Homogenous firms and homogeneous preferences of workers</w:t>
      </w:r>
    </w:p>
    <w:p w14:paraId="226F9CA7" w14:textId="77777777" w:rsidR="00781BA3" w:rsidRDefault="00000000">
      <w:pPr>
        <w:keepNext/>
        <w:keepLines/>
        <w:numPr>
          <w:ilvl w:val="7"/>
          <w:numId w:val="1"/>
        </w:numPr>
        <w:spacing w:after="0"/>
      </w:pPr>
      <w:r>
        <w:rPr>
          <w:rFonts w:ascii="Times New Roman"/>
          <w:color w:val="000000"/>
          <w:sz w:val="24"/>
        </w:rPr>
        <w:t>Risk neutral workers</w:t>
      </w:r>
    </w:p>
    <w:p w14:paraId="2ED98311" w14:textId="77777777" w:rsidR="00781BA3" w:rsidRDefault="00000000">
      <w:pPr>
        <w:keepNext/>
        <w:keepLines/>
        <w:numPr>
          <w:ilvl w:val="7"/>
          <w:numId w:val="1"/>
        </w:numPr>
        <w:spacing w:after="0"/>
      </w:pPr>
      <w:r>
        <w:rPr>
          <w:rFonts w:ascii="Times New Roman"/>
          <w:color w:val="000000"/>
          <w:sz w:val="24"/>
        </w:rPr>
        <w:t>Perfect information and competitive conditions</w:t>
      </w:r>
    </w:p>
    <w:p w14:paraId="6985F931" w14:textId="77777777" w:rsidR="00781BA3" w:rsidRDefault="00000000">
      <w:pPr>
        <w:keepNext/>
        <w:keepLines/>
        <w:numPr>
          <w:ilvl w:val="7"/>
          <w:numId w:val="1"/>
        </w:numPr>
        <w:spacing w:after="0"/>
      </w:pPr>
      <w:r>
        <w:rPr>
          <w:rFonts w:ascii="Times New Roman"/>
          <w:color w:val="000000"/>
          <w:sz w:val="24"/>
        </w:rPr>
        <w:t>None of these above</w:t>
      </w:r>
    </w:p>
    <w:p w14:paraId="53B5BAB8" w14:textId="77777777" w:rsidR="00781BA3" w:rsidRDefault="00781BA3">
      <w:pPr>
        <w:keepLines/>
        <w:spacing w:after="0"/>
      </w:pPr>
    </w:p>
    <w:p w14:paraId="7DC91096" w14:textId="77777777" w:rsidR="00781BA3" w:rsidRDefault="00000000">
      <w:pPr>
        <w:keepNext/>
        <w:keepLines/>
        <w:numPr>
          <w:ilvl w:val="0"/>
          <w:numId w:val="1"/>
        </w:numPr>
        <w:spacing w:after="0"/>
      </w:pPr>
      <w:r>
        <w:rPr>
          <w:rFonts w:ascii="Times New Roman"/>
          <w:color w:val="000000"/>
          <w:sz w:val="24"/>
        </w:rPr>
        <w:t>Consider an equilibrium between a firm and a worker that consists of a relatively low wage and a relatively high degree of safety. How would one describe the parties?</w:t>
      </w:r>
    </w:p>
    <w:p w14:paraId="258E5257" w14:textId="77777777" w:rsidR="00781BA3" w:rsidRDefault="00000000">
      <w:pPr>
        <w:keepNext/>
        <w:keepLines/>
        <w:numPr>
          <w:ilvl w:val="7"/>
          <w:numId w:val="1"/>
        </w:numPr>
        <w:spacing w:after="0"/>
      </w:pPr>
      <w:r>
        <w:rPr>
          <w:rFonts w:ascii="Times New Roman"/>
          <w:color w:val="000000"/>
          <w:sz w:val="24"/>
        </w:rPr>
        <w:t>A relatively safe firm and a relatively risk-averse worker</w:t>
      </w:r>
    </w:p>
    <w:p w14:paraId="5FF99338" w14:textId="77777777" w:rsidR="00781BA3" w:rsidRDefault="00000000">
      <w:pPr>
        <w:keepNext/>
        <w:keepLines/>
        <w:numPr>
          <w:ilvl w:val="7"/>
          <w:numId w:val="1"/>
        </w:numPr>
        <w:spacing w:after="0"/>
      </w:pPr>
      <w:r>
        <w:rPr>
          <w:rFonts w:ascii="Times New Roman"/>
          <w:color w:val="000000"/>
          <w:sz w:val="24"/>
        </w:rPr>
        <w:t>A relatively unsafe firm and a relatively risk-averse worker</w:t>
      </w:r>
    </w:p>
    <w:p w14:paraId="0491AD5B" w14:textId="77777777" w:rsidR="00781BA3" w:rsidRDefault="00000000">
      <w:pPr>
        <w:keepNext/>
        <w:keepLines/>
        <w:numPr>
          <w:ilvl w:val="7"/>
          <w:numId w:val="1"/>
        </w:numPr>
        <w:spacing w:after="0"/>
      </w:pPr>
      <w:r>
        <w:rPr>
          <w:rFonts w:ascii="Times New Roman"/>
          <w:color w:val="000000"/>
          <w:sz w:val="24"/>
        </w:rPr>
        <w:t>A relatively safe firm and a not so risk-averse worker?</w:t>
      </w:r>
    </w:p>
    <w:p w14:paraId="63B41FA6" w14:textId="77777777" w:rsidR="00781BA3" w:rsidRDefault="00000000">
      <w:pPr>
        <w:keepNext/>
        <w:keepLines/>
        <w:numPr>
          <w:ilvl w:val="7"/>
          <w:numId w:val="1"/>
        </w:numPr>
        <w:spacing w:after="0"/>
      </w:pPr>
      <w:r>
        <w:rPr>
          <w:rFonts w:ascii="Times New Roman"/>
          <w:color w:val="000000"/>
          <w:sz w:val="24"/>
        </w:rPr>
        <w:t>A relatively unsafe firm and a not so risk-averse worker?</w:t>
      </w:r>
    </w:p>
    <w:p w14:paraId="102F07DD" w14:textId="77777777" w:rsidR="00781BA3" w:rsidRDefault="00000000">
      <w:pPr>
        <w:keepNext/>
        <w:keepLines/>
        <w:numPr>
          <w:ilvl w:val="7"/>
          <w:numId w:val="1"/>
        </w:numPr>
        <w:spacing w:after="0"/>
      </w:pPr>
      <w:r>
        <w:rPr>
          <w:rFonts w:ascii="Times New Roman"/>
          <w:color w:val="000000"/>
          <w:sz w:val="24"/>
        </w:rPr>
        <w:t>We cannot tell given this information</w:t>
      </w:r>
    </w:p>
    <w:p w14:paraId="774D539E" w14:textId="77777777" w:rsidR="00781BA3" w:rsidRDefault="00781BA3">
      <w:pPr>
        <w:keepLines/>
        <w:spacing w:after="0"/>
      </w:pPr>
    </w:p>
    <w:p w14:paraId="6C8DC649" w14:textId="77777777" w:rsidR="00781BA3" w:rsidRDefault="00000000">
      <w:pPr>
        <w:keepNext/>
        <w:keepLines/>
        <w:numPr>
          <w:ilvl w:val="0"/>
          <w:numId w:val="1"/>
        </w:numPr>
        <w:spacing w:after="0"/>
      </w:pPr>
      <w:r>
        <w:rPr>
          <w:rFonts w:ascii="Times New Roman"/>
          <w:color w:val="000000"/>
          <w:sz w:val="24"/>
        </w:rPr>
        <w:t>In the context of compensating differentials, what has the literature regarding UBER drivers found?</w:t>
      </w:r>
    </w:p>
    <w:p w14:paraId="15FCE252" w14:textId="77777777" w:rsidR="00781BA3" w:rsidRDefault="00000000">
      <w:pPr>
        <w:keepNext/>
        <w:keepLines/>
        <w:numPr>
          <w:ilvl w:val="7"/>
          <w:numId w:val="1"/>
        </w:numPr>
        <w:spacing w:after="0"/>
      </w:pPr>
      <w:r>
        <w:rPr>
          <w:rFonts w:ascii="Times New Roman"/>
          <w:color w:val="000000"/>
          <w:sz w:val="24"/>
        </w:rPr>
        <w:t>That the drivers are underpaid based on their working conditions</w:t>
      </w:r>
    </w:p>
    <w:p w14:paraId="21832AC0" w14:textId="77777777" w:rsidR="00781BA3" w:rsidRDefault="00000000">
      <w:pPr>
        <w:keepNext/>
        <w:keepLines/>
        <w:numPr>
          <w:ilvl w:val="7"/>
          <w:numId w:val="1"/>
        </w:numPr>
        <w:spacing w:after="0"/>
      </w:pPr>
      <w:r>
        <w:rPr>
          <w:rFonts w:ascii="Times New Roman"/>
          <w:color w:val="000000"/>
          <w:sz w:val="24"/>
        </w:rPr>
        <w:t>That the theory of compensating differentials does not application at all</w:t>
      </w:r>
    </w:p>
    <w:p w14:paraId="400BBBC0" w14:textId="77777777" w:rsidR="00781BA3" w:rsidRDefault="00000000">
      <w:pPr>
        <w:keepNext/>
        <w:keepLines/>
        <w:numPr>
          <w:ilvl w:val="7"/>
          <w:numId w:val="1"/>
        </w:numPr>
        <w:spacing w:after="0"/>
      </w:pPr>
      <w:r>
        <w:rPr>
          <w:rFonts w:ascii="Times New Roman"/>
          <w:color w:val="000000"/>
          <w:sz w:val="24"/>
        </w:rPr>
        <w:t xml:space="preserve">That the drivers' preferences are </w:t>
      </w:r>
      <w:proofErr w:type="gramStart"/>
      <w:r>
        <w:rPr>
          <w:rFonts w:ascii="Times New Roman"/>
          <w:color w:val="000000"/>
          <w:sz w:val="24"/>
        </w:rPr>
        <w:t>similar to</w:t>
      </w:r>
      <w:proofErr w:type="gramEnd"/>
      <w:r>
        <w:rPr>
          <w:rFonts w:ascii="Times New Roman"/>
          <w:color w:val="000000"/>
          <w:sz w:val="24"/>
        </w:rPr>
        <w:t xml:space="preserve"> that of cabdrivers engaged in standard jobs</w:t>
      </w:r>
    </w:p>
    <w:p w14:paraId="1D2E90D7" w14:textId="77777777" w:rsidR="00781BA3" w:rsidRDefault="00000000">
      <w:pPr>
        <w:keepNext/>
        <w:keepLines/>
        <w:numPr>
          <w:ilvl w:val="7"/>
          <w:numId w:val="1"/>
        </w:numPr>
        <w:spacing w:after="0"/>
      </w:pPr>
      <w:r>
        <w:rPr>
          <w:rFonts w:ascii="Times New Roman"/>
          <w:color w:val="000000"/>
          <w:sz w:val="24"/>
        </w:rPr>
        <w:t xml:space="preserve">That they are willing to accept less </w:t>
      </w:r>
      <w:proofErr w:type="spellStart"/>
      <w:r>
        <w:rPr>
          <w:rFonts w:ascii="Times New Roman"/>
          <w:color w:val="000000"/>
          <w:sz w:val="24"/>
        </w:rPr>
        <w:t>favourable</w:t>
      </w:r>
      <w:proofErr w:type="spellEnd"/>
      <w:r>
        <w:rPr>
          <w:rFonts w:ascii="Times New Roman"/>
          <w:color w:val="000000"/>
          <w:sz w:val="24"/>
        </w:rPr>
        <w:t xml:space="preserve"> working conditions in exchange for higher wages</w:t>
      </w:r>
    </w:p>
    <w:p w14:paraId="1E7744A6" w14:textId="77777777" w:rsidR="00781BA3" w:rsidRDefault="00000000">
      <w:pPr>
        <w:keepNext/>
        <w:keepLines/>
        <w:numPr>
          <w:ilvl w:val="7"/>
          <w:numId w:val="1"/>
        </w:numPr>
        <w:spacing w:after="0"/>
      </w:pPr>
      <w:r>
        <w:rPr>
          <w:rFonts w:ascii="Times New Roman"/>
          <w:color w:val="000000"/>
          <w:sz w:val="24"/>
        </w:rPr>
        <w:t>That the drivers are willing to accept lower wages in exchange for flexibility</w:t>
      </w:r>
    </w:p>
    <w:p w14:paraId="60916527" w14:textId="77777777" w:rsidR="00781BA3" w:rsidRDefault="00781BA3">
      <w:pPr>
        <w:keepLines/>
        <w:spacing w:after="0"/>
      </w:pPr>
    </w:p>
    <w:p w14:paraId="44E262A2" w14:textId="77777777" w:rsidR="00781BA3" w:rsidRDefault="00000000">
      <w:pPr>
        <w:keepNext/>
        <w:keepLines/>
        <w:numPr>
          <w:ilvl w:val="0"/>
          <w:numId w:val="1"/>
        </w:numPr>
        <w:spacing w:after="0"/>
      </w:pPr>
      <w:proofErr w:type="gramStart"/>
      <w:r>
        <w:rPr>
          <w:rFonts w:ascii="Times New Roman"/>
          <w:color w:val="000000"/>
          <w:sz w:val="24"/>
        </w:rPr>
        <w:t>All of</w:t>
      </w:r>
      <w:proofErr w:type="gramEnd"/>
      <w:r>
        <w:rPr>
          <w:rFonts w:ascii="Times New Roman"/>
          <w:color w:val="000000"/>
          <w:sz w:val="24"/>
        </w:rPr>
        <w:t xml:space="preserve"> the following items are something that workers might receive or pay a compensating differential for except:</w:t>
      </w:r>
    </w:p>
    <w:p w14:paraId="3BEEB60C" w14:textId="77777777" w:rsidR="00781BA3" w:rsidRDefault="00000000">
      <w:pPr>
        <w:keepNext/>
        <w:keepLines/>
        <w:numPr>
          <w:ilvl w:val="7"/>
          <w:numId w:val="1"/>
        </w:numPr>
        <w:spacing w:after="0"/>
      </w:pPr>
      <w:r>
        <w:rPr>
          <w:rFonts w:ascii="Times New Roman"/>
          <w:color w:val="000000"/>
          <w:sz w:val="24"/>
        </w:rPr>
        <w:t>The risk of injury</w:t>
      </w:r>
    </w:p>
    <w:p w14:paraId="4FCAB1FD" w14:textId="77777777" w:rsidR="00781BA3" w:rsidRDefault="00000000">
      <w:pPr>
        <w:keepNext/>
        <w:keepLines/>
        <w:numPr>
          <w:ilvl w:val="7"/>
          <w:numId w:val="1"/>
        </w:numPr>
        <w:spacing w:after="0"/>
      </w:pPr>
      <w:r>
        <w:rPr>
          <w:rFonts w:ascii="Times New Roman"/>
          <w:color w:val="000000"/>
          <w:sz w:val="24"/>
        </w:rPr>
        <w:t>A higher or lower level of utility</w:t>
      </w:r>
    </w:p>
    <w:p w14:paraId="2E1B29A0" w14:textId="77777777" w:rsidR="00781BA3" w:rsidRDefault="00000000">
      <w:pPr>
        <w:keepNext/>
        <w:keepLines/>
        <w:numPr>
          <w:ilvl w:val="7"/>
          <w:numId w:val="1"/>
        </w:numPr>
        <w:spacing w:after="0"/>
      </w:pPr>
      <w:r>
        <w:rPr>
          <w:rFonts w:ascii="Times New Roman"/>
          <w:color w:val="000000"/>
          <w:sz w:val="24"/>
        </w:rPr>
        <w:t>Health benefits</w:t>
      </w:r>
    </w:p>
    <w:p w14:paraId="6318BC7C" w14:textId="77777777" w:rsidR="00781BA3" w:rsidRDefault="00000000">
      <w:pPr>
        <w:keepNext/>
        <w:keepLines/>
        <w:numPr>
          <w:ilvl w:val="7"/>
          <w:numId w:val="1"/>
        </w:numPr>
        <w:spacing w:after="0"/>
      </w:pPr>
      <w:r>
        <w:rPr>
          <w:rFonts w:ascii="Times New Roman"/>
          <w:color w:val="000000"/>
          <w:sz w:val="24"/>
        </w:rPr>
        <w:t>Family friendly work practices</w:t>
      </w:r>
    </w:p>
    <w:p w14:paraId="4703C753" w14:textId="77777777" w:rsidR="00781BA3" w:rsidRDefault="00000000">
      <w:pPr>
        <w:keepNext/>
        <w:keepLines/>
        <w:numPr>
          <w:ilvl w:val="7"/>
          <w:numId w:val="1"/>
        </w:numPr>
        <w:spacing w:after="0"/>
      </w:pPr>
      <w:r>
        <w:rPr>
          <w:rFonts w:ascii="Times New Roman"/>
          <w:color w:val="000000"/>
          <w:sz w:val="24"/>
        </w:rPr>
        <w:t>Employment security</w:t>
      </w:r>
    </w:p>
    <w:p w14:paraId="770292AA" w14:textId="77777777" w:rsidR="00781BA3" w:rsidRDefault="00781BA3">
      <w:pPr>
        <w:keepLines/>
        <w:spacing w:after="0"/>
      </w:pPr>
    </w:p>
    <w:p w14:paraId="38C189F5" w14:textId="77777777" w:rsidR="00781BA3" w:rsidRDefault="00000000">
      <w:pPr>
        <w:keepNext/>
        <w:keepLines/>
        <w:numPr>
          <w:ilvl w:val="0"/>
          <w:numId w:val="1"/>
        </w:numPr>
        <w:spacing w:after="0"/>
      </w:pPr>
      <w:r>
        <w:rPr>
          <w:rFonts w:ascii="Times New Roman"/>
          <w:color w:val="000000"/>
          <w:sz w:val="24"/>
        </w:rPr>
        <w:lastRenderedPageBreak/>
        <w:t>According to the signaling theory of education,</w:t>
      </w:r>
    </w:p>
    <w:p w14:paraId="73D63BC4" w14:textId="77777777" w:rsidR="00781BA3" w:rsidRDefault="00000000">
      <w:pPr>
        <w:keepNext/>
        <w:keepLines/>
        <w:numPr>
          <w:ilvl w:val="7"/>
          <w:numId w:val="1"/>
        </w:numPr>
        <w:spacing w:after="0"/>
      </w:pPr>
      <w:r>
        <w:rPr>
          <w:rFonts w:ascii="Times New Roman"/>
          <w:color w:val="000000"/>
          <w:sz w:val="24"/>
        </w:rPr>
        <w:t>The level of education or training directly measures the productivity of the worker.</w:t>
      </w:r>
    </w:p>
    <w:p w14:paraId="7CBFBE25" w14:textId="77777777" w:rsidR="00781BA3" w:rsidRDefault="00000000">
      <w:pPr>
        <w:keepNext/>
        <w:keepLines/>
        <w:numPr>
          <w:ilvl w:val="7"/>
          <w:numId w:val="1"/>
        </w:numPr>
        <w:spacing w:after="0"/>
      </w:pPr>
      <w:r>
        <w:rPr>
          <w:rFonts w:ascii="Times New Roman"/>
          <w:color w:val="000000"/>
          <w:sz w:val="24"/>
        </w:rPr>
        <w:t>The level of education or training of one worker affects the productivity of her coworkers.</w:t>
      </w:r>
    </w:p>
    <w:p w14:paraId="62EE79AA" w14:textId="77777777" w:rsidR="00781BA3" w:rsidRDefault="00000000">
      <w:pPr>
        <w:keepNext/>
        <w:keepLines/>
        <w:numPr>
          <w:ilvl w:val="7"/>
          <w:numId w:val="1"/>
        </w:numPr>
        <w:spacing w:after="0"/>
      </w:pPr>
      <w:r>
        <w:rPr>
          <w:rFonts w:ascii="Times New Roman"/>
          <w:color w:val="000000"/>
          <w:sz w:val="24"/>
        </w:rPr>
        <w:t>Education and training function as utility-generating goods from the worker's perspective.</w:t>
      </w:r>
    </w:p>
    <w:p w14:paraId="71BE6212" w14:textId="77777777" w:rsidR="00781BA3" w:rsidRDefault="00000000">
      <w:pPr>
        <w:keepNext/>
        <w:keepLines/>
        <w:numPr>
          <w:ilvl w:val="7"/>
          <w:numId w:val="1"/>
        </w:numPr>
        <w:spacing w:after="0"/>
      </w:pPr>
      <w:r>
        <w:rPr>
          <w:rFonts w:ascii="Times New Roman"/>
          <w:color w:val="000000"/>
          <w:sz w:val="24"/>
        </w:rPr>
        <w:t>Education and training do not contribute directly to productivity, but act as a filter to screen candidates.</w:t>
      </w:r>
    </w:p>
    <w:p w14:paraId="2FC53B49" w14:textId="77777777" w:rsidR="00781BA3" w:rsidRDefault="00000000">
      <w:pPr>
        <w:keepNext/>
        <w:keepLines/>
        <w:numPr>
          <w:ilvl w:val="7"/>
          <w:numId w:val="1"/>
        </w:numPr>
        <w:spacing w:after="0"/>
      </w:pPr>
      <w:r>
        <w:rPr>
          <w:rFonts w:ascii="Times New Roman"/>
          <w:color w:val="000000"/>
          <w:sz w:val="24"/>
        </w:rPr>
        <w:t>The social rate of return to education is greater than the private rate of return.</w:t>
      </w:r>
    </w:p>
    <w:p w14:paraId="3C8024FB" w14:textId="77777777" w:rsidR="00781BA3" w:rsidRDefault="00781BA3">
      <w:pPr>
        <w:keepLines/>
        <w:spacing w:after="0"/>
      </w:pPr>
    </w:p>
    <w:p w14:paraId="1B177346" w14:textId="77777777" w:rsidR="00781BA3" w:rsidRDefault="00000000">
      <w:pPr>
        <w:keepNext/>
        <w:keepLines/>
        <w:numPr>
          <w:ilvl w:val="0"/>
          <w:numId w:val="1"/>
        </w:numPr>
        <w:spacing w:after="0"/>
      </w:pPr>
      <w:r>
        <w:rPr>
          <w:rFonts w:ascii="Times New Roman"/>
          <w:color w:val="000000"/>
          <w:sz w:val="24"/>
        </w:rPr>
        <w:t>The essence of human capital theory is that:</w:t>
      </w:r>
    </w:p>
    <w:p w14:paraId="6DADFFD8" w14:textId="77777777" w:rsidR="00781BA3" w:rsidRDefault="00000000">
      <w:pPr>
        <w:keepNext/>
        <w:keepLines/>
        <w:numPr>
          <w:ilvl w:val="7"/>
          <w:numId w:val="1"/>
        </w:numPr>
        <w:spacing w:after="0"/>
      </w:pPr>
      <w:r>
        <w:rPr>
          <w:rFonts w:ascii="Times New Roman"/>
          <w:color w:val="000000"/>
          <w:sz w:val="24"/>
        </w:rPr>
        <w:t xml:space="preserve">Firms spend money on their capital stock and equipment </w:t>
      </w:r>
      <w:proofErr w:type="gramStart"/>
      <w:r>
        <w:rPr>
          <w:rFonts w:ascii="Times New Roman"/>
          <w:color w:val="000000"/>
          <w:sz w:val="24"/>
        </w:rPr>
        <w:t>in order for</w:t>
      </w:r>
      <w:proofErr w:type="gramEnd"/>
      <w:r>
        <w:rPr>
          <w:rFonts w:ascii="Times New Roman"/>
          <w:color w:val="000000"/>
          <w:sz w:val="24"/>
        </w:rPr>
        <w:t xml:space="preserve"> </w:t>
      </w:r>
      <w:proofErr w:type="spellStart"/>
      <w:r>
        <w:rPr>
          <w:rFonts w:ascii="Times New Roman"/>
          <w:color w:val="000000"/>
          <w:sz w:val="24"/>
        </w:rPr>
        <w:t>labour</w:t>
      </w:r>
      <w:proofErr w:type="spellEnd"/>
      <w:r>
        <w:rPr>
          <w:rFonts w:ascii="Times New Roman"/>
          <w:color w:val="000000"/>
          <w:sz w:val="24"/>
        </w:rPr>
        <w:t xml:space="preserve"> to become more productive.</w:t>
      </w:r>
    </w:p>
    <w:p w14:paraId="473D033F" w14:textId="77777777" w:rsidR="00781BA3" w:rsidRDefault="00000000">
      <w:pPr>
        <w:keepNext/>
        <w:keepLines/>
        <w:numPr>
          <w:ilvl w:val="7"/>
          <w:numId w:val="1"/>
        </w:numPr>
        <w:spacing w:after="0"/>
      </w:pPr>
      <w:r>
        <w:rPr>
          <w:rFonts w:ascii="Times New Roman"/>
          <w:color w:val="000000"/>
          <w:sz w:val="24"/>
        </w:rPr>
        <w:t xml:space="preserve">Investments are made in human resources </w:t>
      </w:r>
      <w:proofErr w:type="gramStart"/>
      <w:r>
        <w:rPr>
          <w:rFonts w:ascii="Times New Roman"/>
          <w:color w:val="000000"/>
          <w:sz w:val="24"/>
        </w:rPr>
        <w:t>so as to</w:t>
      </w:r>
      <w:proofErr w:type="gramEnd"/>
      <w:r>
        <w:rPr>
          <w:rFonts w:ascii="Times New Roman"/>
          <w:color w:val="000000"/>
          <w:sz w:val="24"/>
        </w:rPr>
        <w:t xml:space="preserve"> improve their productivity and, therefore, their earnings.</w:t>
      </w:r>
    </w:p>
    <w:p w14:paraId="0AB25272" w14:textId="77777777" w:rsidR="00781BA3" w:rsidRDefault="00000000">
      <w:pPr>
        <w:keepNext/>
        <w:keepLines/>
        <w:numPr>
          <w:ilvl w:val="7"/>
          <w:numId w:val="1"/>
        </w:numPr>
        <w:spacing w:after="0"/>
      </w:pPr>
      <w:r>
        <w:rPr>
          <w:rFonts w:ascii="Times New Roman"/>
          <w:color w:val="000000"/>
          <w:sz w:val="24"/>
        </w:rPr>
        <w:t>All workers who want to increase their salary should obtain a university diploma.</w:t>
      </w:r>
    </w:p>
    <w:p w14:paraId="7611889F" w14:textId="77777777" w:rsidR="00781BA3" w:rsidRDefault="00000000">
      <w:pPr>
        <w:keepNext/>
        <w:keepLines/>
        <w:numPr>
          <w:ilvl w:val="7"/>
          <w:numId w:val="1"/>
        </w:numPr>
        <w:spacing w:after="0"/>
      </w:pPr>
      <w:r>
        <w:rPr>
          <w:rFonts w:ascii="Times New Roman"/>
          <w:color w:val="000000"/>
          <w:sz w:val="24"/>
        </w:rPr>
        <w:t xml:space="preserve">Workers invested in higher education </w:t>
      </w:r>
      <w:proofErr w:type="gramStart"/>
      <w:r>
        <w:rPr>
          <w:rFonts w:ascii="Times New Roman"/>
          <w:color w:val="000000"/>
          <w:sz w:val="24"/>
        </w:rPr>
        <w:t>in order to</w:t>
      </w:r>
      <w:proofErr w:type="gramEnd"/>
      <w:r>
        <w:rPr>
          <w:rFonts w:ascii="Times New Roman"/>
          <w:color w:val="000000"/>
          <w:sz w:val="24"/>
        </w:rPr>
        <w:t xml:space="preserve"> send a signal to potential employers regarding their underlying ability.</w:t>
      </w:r>
    </w:p>
    <w:p w14:paraId="19B33838" w14:textId="77777777" w:rsidR="00781BA3" w:rsidRDefault="00000000">
      <w:pPr>
        <w:keepNext/>
        <w:keepLines/>
        <w:numPr>
          <w:ilvl w:val="7"/>
          <w:numId w:val="1"/>
        </w:numPr>
        <w:spacing w:after="0"/>
      </w:pPr>
      <w:r>
        <w:rPr>
          <w:rFonts w:ascii="Times New Roman"/>
          <w:color w:val="000000"/>
          <w:sz w:val="24"/>
        </w:rPr>
        <w:t>Education and training do not contribute directly to productivity, but act as a filter to screen candidates.</w:t>
      </w:r>
    </w:p>
    <w:p w14:paraId="0B808AF2" w14:textId="77777777" w:rsidR="00781BA3" w:rsidRDefault="00781BA3">
      <w:pPr>
        <w:keepLines/>
        <w:spacing w:after="0"/>
      </w:pPr>
    </w:p>
    <w:p w14:paraId="5D5F2E25" w14:textId="77777777" w:rsidR="00781BA3" w:rsidRDefault="00000000">
      <w:pPr>
        <w:keepNext/>
        <w:keepLines/>
        <w:numPr>
          <w:ilvl w:val="0"/>
          <w:numId w:val="1"/>
        </w:numPr>
        <w:spacing w:after="0"/>
      </w:pPr>
      <w:r>
        <w:rPr>
          <w:rFonts w:ascii="Times New Roman"/>
          <w:color w:val="000000"/>
          <w:sz w:val="24"/>
        </w:rPr>
        <w:t>The opportunity cost of obtaining human capital is:</w:t>
      </w:r>
    </w:p>
    <w:p w14:paraId="277A1F2E" w14:textId="77777777" w:rsidR="00781BA3" w:rsidRDefault="00000000">
      <w:pPr>
        <w:keepNext/>
        <w:keepLines/>
        <w:numPr>
          <w:ilvl w:val="7"/>
          <w:numId w:val="1"/>
        </w:numPr>
        <w:spacing w:after="0"/>
      </w:pPr>
      <w:r>
        <w:rPr>
          <w:rFonts w:ascii="Times New Roman"/>
          <w:color w:val="000000"/>
          <w:sz w:val="24"/>
        </w:rPr>
        <w:t>the job experience lost while attending school.</w:t>
      </w:r>
    </w:p>
    <w:p w14:paraId="130AE41B" w14:textId="77777777" w:rsidR="00781BA3" w:rsidRDefault="00000000">
      <w:pPr>
        <w:keepNext/>
        <w:keepLines/>
        <w:numPr>
          <w:ilvl w:val="7"/>
          <w:numId w:val="1"/>
        </w:numPr>
        <w:spacing w:after="0"/>
      </w:pPr>
      <w:r>
        <w:rPr>
          <w:rFonts w:ascii="Times New Roman"/>
          <w:color w:val="000000"/>
          <w:sz w:val="24"/>
        </w:rPr>
        <w:t>the direct cost of books, supplies, and tuition fees.</w:t>
      </w:r>
    </w:p>
    <w:p w14:paraId="23DDA2B9" w14:textId="77777777" w:rsidR="00781BA3" w:rsidRDefault="00000000">
      <w:pPr>
        <w:keepNext/>
        <w:keepLines/>
        <w:numPr>
          <w:ilvl w:val="7"/>
          <w:numId w:val="1"/>
        </w:numPr>
        <w:spacing w:after="0"/>
      </w:pPr>
      <w:r>
        <w:rPr>
          <w:rFonts w:ascii="Times New Roman"/>
          <w:color w:val="000000"/>
          <w:sz w:val="24"/>
        </w:rPr>
        <w:t>the income foregone while acquiring it.</w:t>
      </w:r>
    </w:p>
    <w:p w14:paraId="08B84E8E" w14:textId="77777777" w:rsidR="00781BA3" w:rsidRDefault="00000000">
      <w:pPr>
        <w:keepNext/>
        <w:keepLines/>
        <w:numPr>
          <w:ilvl w:val="7"/>
          <w:numId w:val="1"/>
        </w:numPr>
        <w:spacing w:after="0"/>
      </w:pPr>
      <w:r>
        <w:rPr>
          <w:rFonts w:ascii="Times New Roman"/>
          <w:color w:val="000000"/>
          <w:sz w:val="24"/>
        </w:rPr>
        <w:t>the estimate of the increase in salary that results from the acquisition of skills.</w:t>
      </w:r>
    </w:p>
    <w:p w14:paraId="21AA4BAB" w14:textId="77777777" w:rsidR="00781BA3" w:rsidRDefault="00000000">
      <w:pPr>
        <w:keepNext/>
        <w:keepLines/>
        <w:numPr>
          <w:ilvl w:val="7"/>
          <w:numId w:val="1"/>
        </w:numPr>
        <w:spacing w:after="0"/>
      </w:pPr>
      <w:r>
        <w:rPr>
          <w:rFonts w:ascii="Times New Roman"/>
          <w:color w:val="000000"/>
          <w:sz w:val="24"/>
        </w:rPr>
        <w:t>Higher the greater the discount rate</w:t>
      </w:r>
    </w:p>
    <w:p w14:paraId="1D25ADCC" w14:textId="77777777" w:rsidR="00781BA3" w:rsidRDefault="00781BA3">
      <w:pPr>
        <w:keepLines/>
        <w:spacing w:after="0"/>
      </w:pPr>
    </w:p>
    <w:p w14:paraId="49893A4F" w14:textId="77777777" w:rsidR="00781BA3" w:rsidRDefault="00000000">
      <w:pPr>
        <w:keepNext/>
        <w:keepLines/>
        <w:numPr>
          <w:ilvl w:val="0"/>
          <w:numId w:val="1"/>
        </w:numPr>
        <w:spacing w:after="0"/>
      </w:pPr>
      <w:r>
        <w:rPr>
          <w:rFonts w:ascii="Times New Roman"/>
          <w:color w:val="000000"/>
          <w:sz w:val="24"/>
        </w:rPr>
        <w:t>Private costs and benefits are those that are:</w:t>
      </w:r>
    </w:p>
    <w:p w14:paraId="308EC251" w14:textId="77777777" w:rsidR="00781BA3" w:rsidRDefault="00000000">
      <w:pPr>
        <w:keepNext/>
        <w:keepLines/>
        <w:numPr>
          <w:ilvl w:val="7"/>
          <w:numId w:val="1"/>
        </w:numPr>
        <w:spacing w:after="0"/>
      </w:pPr>
      <w:r>
        <w:rPr>
          <w:rFonts w:ascii="Times New Roman"/>
          <w:color w:val="000000"/>
          <w:sz w:val="24"/>
        </w:rPr>
        <w:t>accrued or incurred by society.</w:t>
      </w:r>
    </w:p>
    <w:p w14:paraId="6FC15A31" w14:textId="77777777" w:rsidR="00781BA3" w:rsidRDefault="00000000">
      <w:pPr>
        <w:keepNext/>
        <w:keepLines/>
        <w:numPr>
          <w:ilvl w:val="7"/>
          <w:numId w:val="1"/>
        </w:numPr>
        <w:spacing w:after="0"/>
      </w:pPr>
      <w:r>
        <w:rPr>
          <w:rFonts w:ascii="Times New Roman"/>
          <w:color w:val="000000"/>
          <w:sz w:val="24"/>
        </w:rPr>
        <w:t xml:space="preserve">not </w:t>
      </w:r>
      <w:proofErr w:type="gramStart"/>
      <w:r>
        <w:rPr>
          <w:rFonts w:ascii="Times New Roman"/>
          <w:color w:val="000000"/>
          <w:sz w:val="24"/>
        </w:rPr>
        <w:t>entered into</w:t>
      </w:r>
      <w:proofErr w:type="gramEnd"/>
      <w:r>
        <w:rPr>
          <w:rFonts w:ascii="Times New Roman"/>
          <w:color w:val="000000"/>
          <w:sz w:val="24"/>
        </w:rPr>
        <w:t xml:space="preserve"> the calculation of the value of human capital.</w:t>
      </w:r>
    </w:p>
    <w:p w14:paraId="67ADEF8D" w14:textId="77777777" w:rsidR="00781BA3" w:rsidRDefault="00000000">
      <w:pPr>
        <w:keepNext/>
        <w:keepLines/>
        <w:numPr>
          <w:ilvl w:val="7"/>
          <w:numId w:val="1"/>
        </w:numPr>
        <w:spacing w:after="0"/>
      </w:pPr>
      <w:r>
        <w:rPr>
          <w:rFonts w:ascii="Times New Roman"/>
          <w:color w:val="000000"/>
          <w:sz w:val="24"/>
        </w:rPr>
        <w:t>accrued or incurred by the parties investing in human capital.</w:t>
      </w:r>
    </w:p>
    <w:p w14:paraId="16CBE7D7" w14:textId="77777777" w:rsidR="00781BA3" w:rsidRDefault="00000000">
      <w:pPr>
        <w:keepNext/>
        <w:keepLines/>
        <w:numPr>
          <w:ilvl w:val="7"/>
          <w:numId w:val="1"/>
        </w:numPr>
        <w:spacing w:after="0"/>
      </w:pPr>
      <w:r>
        <w:rPr>
          <w:rFonts w:ascii="Times New Roman"/>
          <w:color w:val="000000"/>
          <w:sz w:val="24"/>
        </w:rPr>
        <w:t>external to the decision of investing in human capital.</w:t>
      </w:r>
    </w:p>
    <w:p w14:paraId="2789E100" w14:textId="77777777" w:rsidR="00781BA3" w:rsidRDefault="00000000">
      <w:pPr>
        <w:keepNext/>
        <w:keepLines/>
        <w:numPr>
          <w:ilvl w:val="7"/>
          <w:numId w:val="1"/>
        </w:numPr>
        <w:spacing w:after="0"/>
      </w:pPr>
      <w:r>
        <w:rPr>
          <w:rFonts w:ascii="Times New Roman"/>
          <w:color w:val="000000"/>
          <w:sz w:val="24"/>
        </w:rPr>
        <w:t>of great concern to the government.</w:t>
      </w:r>
    </w:p>
    <w:p w14:paraId="6F8971D2" w14:textId="77777777" w:rsidR="00781BA3" w:rsidRDefault="00781BA3">
      <w:pPr>
        <w:keepLines/>
        <w:spacing w:after="0"/>
      </w:pPr>
    </w:p>
    <w:p w14:paraId="06E087AB" w14:textId="77777777" w:rsidR="00781BA3" w:rsidRDefault="00000000">
      <w:pPr>
        <w:keepNext/>
        <w:keepLines/>
        <w:numPr>
          <w:ilvl w:val="0"/>
          <w:numId w:val="1"/>
        </w:numPr>
        <w:spacing w:after="0"/>
      </w:pPr>
      <w:r>
        <w:rPr>
          <w:rFonts w:ascii="Times New Roman"/>
          <w:color w:val="000000"/>
          <w:sz w:val="24"/>
        </w:rPr>
        <w:lastRenderedPageBreak/>
        <w:t xml:space="preserve">The shape of the "age-earnings" profiles </w:t>
      </w:r>
      <w:proofErr w:type="gramStart"/>
      <w:r>
        <w:rPr>
          <w:rFonts w:ascii="Times New Roman"/>
          <w:color w:val="000000"/>
          <w:sz w:val="24"/>
        </w:rPr>
        <w:t>reflect</w:t>
      </w:r>
      <w:proofErr w:type="gramEnd"/>
      <w:r>
        <w:rPr>
          <w:rFonts w:ascii="Times New Roman"/>
          <w:color w:val="000000"/>
          <w:sz w:val="24"/>
        </w:rPr>
        <w:t xml:space="preserve"> </w:t>
      </w:r>
      <w:proofErr w:type="gramStart"/>
      <w:r>
        <w:rPr>
          <w:rFonts w:ascii="Times New Roman"/>
          <w:color w:val="000000"/>
          <w:sz w:val="24"/>
        </w:rPr>
        <w:t>all of</w:t>
      </w:r>
      <w:proofErr w:type="gramEnd"/>
      <w:r>
        <w:rPr>
          <w:rFonts w:ascii="Times New Roman"/>
          <w:color w:val="000000"/>
          <w:sz w:val="24"/>
        </w:rPr>
        <w:t xml:space="preserve"> the following, </w:t>
      </w:r>
      <w:r>
        <w:rPr>
          <w:rFonts w:ascii="Times New Roman"/>
          <w:color w:val="000000"/>
          <w:sz w:val="24"/>
          <w:u w:val="single"/>
        </w:rPr>
        <w:t>except</w:t>
      </w:r>
      <w:r>
        <w:rPr>
          <w:rFonts w:ascii="Times New Roman"/>
          <w:color w:val="000000"/>
          <w:sz w:val="24"/>
        </w:rPr>
        <w:t xml:space="preserve"> that:</w:t>
      </w:r>
    </w:p>
    <w:p w14:paraId="6EC160B1" w14:textId="77777777" w:rsidR="00781BA3" w:rsidRDefault="00000000">
      <w:pPr>
        <w:keepNext/>
        <w:keepLines/>
        <w:numPr>
          <w:ilvl w:val="7"/>
          <w:numId w:val="1"/>
        </w:numPr>
        <w:spacing w:after="0"/>
      </w:pPr>
      <w:r>
        <w:rPr>
          <w:rFonts w:ascii="Times New Roman"/>
          <w:color w:val="000000"/>
          <w:sz w:val="24"/>
        </w:rPr>
        <w:t>earnings tend to increase with age but at a deceasing rate.</w:t>
      </w:r>
    </w:p>
    <w:p w14:paraId="0BA761A3" w14:textId="77777777" w:rsidR="00781BA3" w:rsidRDefault="00000000">
      <w:pPr>
        <w:keepNext/>
        <w:keepLines/>
        <w:numPr>
          <w:ilvl w:val="7"/>
          <w:numId w:val="1"/>
        </w:numPr>
        <w:spacing w:after="0"/>
      </w:pPr>
      <w:r>
        <w:rPr>
          <w:rFonts w:ascii="Times New Roman"/>
          <w:color w:val="000000"/>
          <w:sz w:val="24"/>
        </w:rPr>
        <w:t xml:space="preserve">individuals generally continue to make human capital investments in the form of on-the-job training and work experience once they have entered the </w:t>
      </w:r>
      <w:proofErr w:type="spellStart"/>
      <w:r>
        <w:rPr>
          <w:rFonts w:ascii="Times New Roman"/>
          <w:color w:val="000000"/>
          <w:sz w:val="24"/>
        </w:rPr>
        <w:t>labour</w:t>
      </w:r>
      <w:proofErr w:type="spellEnd"/>
      <w:r>
        <w:rPr>
          <w:rFonts w:ascii="Times New Roman"/>
          <w:color w:val="000000"/>
          <w:sz w:val="24"/>
        </w:rPr>
        <w:t xml:space="preserve"> force.</w:t>
      </w:r>
    </w:p>
    <w:p w14:paraId="2F595D18" w14:textId="77777777" w:rsidR="00781BA3" w:rsidRDefault="00000000">
      <w:pPr>
        <w:keepNext/>
        <w:keepLines/>
        <w:numPr>
          <w:ilvl w:val="7"/>
          <w:numId w:val="1"/>
        </w:numPr>
        <w:spacing w:after="0"/>
      </w:pPr>
      <w:r>
        <w:rPr>
          <w:rFonts w:ascii="Times New Roman"/>
          <w:color w:val="000000"/>
          <w:sz w:val="24"/>
        </w:rPr>
        <w:t>the earnings of individuals with higher levels of education are generally higher than those with fewer years of education.</w:t>
      </w:r>
    </w:p>
    <w:p w14:paraId="12552203" w14:textId="77777777" w:rsidR="00781BA3" w:rsidRDefault="00000000">
      <w:pPr>
        <w:keepNext/>
        <w:keepLines/>
        <w:numPr>
          <w:ilvl w:val="7"/>
          <w:numId w:val="1"/>
        </w:numPr>
        <w:spacing w:after="0"/>
      </w:pPr>
      <w:r>
        <w:rPr>
          <w:rFonts w:ascii="Times New Roman"/>
          <w:color w:val="000000"/>
          <w:sz w:val="24"/>
        </w:rPr>
        <w:t>older, more experienced workers have higher wage profiles than younger workers.</w:t>
      </w:r>
    </w:p>
    <w:p w14:paraId="67067AB8" w14:textId="77777777" w:rsidR="00781BA3" w:rsidRDefault="00000000">
      <w:pPr>
        <w:keepNext/>
        <w:keepLines/>
        <w:numPr>
          <w:ilvl w:val="7"/>
          <w:numId w:val="1"/>
        </w:numPr>
        <w:spacing w:after="0"/>
      </w:pPr>
      <w:r>
        <w:rPr>
          <w:rFonts w:ascii="Times New Roman"/>
          <w:color w:val="000000"/>
          <w:sz w:val="24"/>
        </w:rPr>
        <w:t>None of these above, as they are all valid statements.</w:t>
      </w:r>
    </w:p>
    <w:p w14:paraId="7E9ED66E" w14:textId="77777777" w:rsidR="00781BA3" w:rsidRDefault="00781BA3">
      <w:pPr>
        <w:keepLines/>
        <w:spacing w:after="0"/>
      </w:pPr>
    </w:p>
    <w:p w14:paraId="2E954840" w14:textId="77777777" w:rsidR="00781BA3" w:rsidRDefault="00000000">
      <w:pPr>
        <w:keepNext/>
        <w:keepLines/>
        <w:numPr>
          <w:ilvl w:val="0"/>
          <w:numId w:val="1"/>
        </w:numPr>
        <w:spacing w:after="0"/>
      </w:pPr>
      <w:r>
        <w:rPr>
          <w:rFonts w:ascii="Times New Roman"/>
          <w:color w:val="000000"/>
          <w:sz w:val="24"/>
        </w:rPr>
        <w:t xml:space="preserve">In the context of investments in human capital, perfect capital markets imply </w:t>
      </w:r>
      <w:proofErr w:type="gramStart"/>
      <w:r>
        <w:rPr>
          <w:rFonts w:ascii="Times New Roman"/>
          <w:color w:val="000000"/>
          <w:sz w:val="24"/>
        </w:rPr>
        <w:t>all of</w:t>
      </w:r>
      <w:proofErr w:type="gramEnd"/>
      <w:r>
        <w:rPr>
          <w:rFonts w:ascii="Times New Roman"/>
          <w:color w:val="000000"/>
          <w:sz w:val="24"/>
        </w:rPr>
        <w:t xml:space="preserve"> the following, </w:t>
      </w:r>
      <w:r>
        <w:rPr>
          <w:rFonts w:ascii="Times New Roman"/>
          <w:color w:val="000000"/>
          <w:sz w:val="24"/>
          <w:u w:val="single"/>
        </w:rPr>
        <w:t>except</w:t>
      </w:r>
      <w:r>
        <w:rPr>
          <w:rFonts w:ascii="Times New Roman"/>
          <w:color w:val="000000"/>
          <w:sz w:val="24"/>
        </w:rPr>
        <w:t xml:space="preserve"> that:</w:t>
      </w:r>
    </w:p>
    <w:p w14:paraId="300196B1" w14:textId="77777777" w:rsidR="00781BA3" w:rsidRDefault="00000000">
      <w:pPr>
        <w:keepNext/>
        <w:keepLines/>
        <w:numPr>
          <w:ilvl w:val="7"/>
          <w:numId w:val="1"/>
        </w:numPr>
        <w:spacing w:after="0"/>
      </w:pPr>
      <w:r>
        <w:rPr>
          <w:rFonts w:ascii="Times New Roman"/>
          <w:color w:val="000000"/>
          <w:sz w:val="24"/>
        </w:rPr>
        <w:t>An individual considering an investment in human capital does not have to be concerned with the timing of income.</w:t>
      </w:r>
    </w:p>
    <w:p w14:paraId="47FEDD2A" w14:textId="77777777" w:rsidR="00781BA3" w:rsidRDefault="00000000">
      <w:pPr>
        <w:keepNext/>
        <w:keepLines/>
        <w:numPr>
          <w:ilvl w:val="7"/>
          <w:numId w:val="1"/>
        </w:numPr>
        <w:spacing w:after="0"/>
      </w:pPr>
      <w:r>
        <w:rPr>
          <w:rFonts w:ascii="Times New Roman"/>
          <w:color w:val="000000"/>
          <w:sz w:val="24"/>
        </w:rPr>
        <w:t>An individual considering an investment in human capital does not have to be concerned with the timing of expenditures.</w:t>
      </w:r>
    </w:p>
    <w:p w14:paraId="17777E6F" w14:textId="77777777" w:rsidR="00781BA3" w:rsidRDefault="00000000">
      <w:pPr>
        <w:keepNext/>
        <w:keepLines/>
        <w:numPr>
          <w:ilvl w:val="7"/>
          <w:numId w:val="1"/>
        </w:numPr>
        <w:spacing w:after="0"/>
      </w:pPr>
      <w:r>
        <w:rPr>
          <w:rFonts w:ascii="Times New Roman"/>
          <w:color w:val="000000"/>
          <w:sz w:val="24"/>
        </w:rPr>
        <w:t>An individual can base his/her human capital decision on total lifetime income.</w:t>
      </w:r>
    </w:p>
    <w:p w14:paraId="5E3A2A8F" w14:textId="77777777" w:rsidR="00781BA3" w:rsidRDefault="00000000">
      <w:pPr>
        <w:keepNext/>
        <w:keepLines/>
        <w:numPr>
          <w:ilvl w:val="7"/>
          <w:numId w:val="1"/>
        </w:numPr>
        <w:spacing w:after="0"/>
      </w:pPr>
      <w:r>
        <w:rPr>
          <w:rFonts w:ascii="Times New Roman"/>
          <w:color w:val="000000"/>
          <w:sz w:val="24"/>
        </w:rPr>
        <w:t>An individual faces no liquidity constraints as they can borrow against expected future income.</w:t>
      </w:r>
    </w:p>
    <w:p w14:paraId="787F9FAA" w14:textId="77777777" w:rsidR="00781BA3" w:rsidRDefault="00000000">
      <w:pPr>
        <w:keepNext/>
        <w:keepLines/>
        <w:numPr>
          <w:ilvl w:val="7"/>
          <w:numId w:val="1"/>
        </w:numPr>
        <w:spacing w:after="0"/>
      </w:pPr>
      <w:r>
        <w:rPr>
          <w:rFonts w:ascii="Times New Roman"/>
          <w:color w:val="000000"/>
          <w:sz w:val="24"/>
        </w:rPr>
        <w:t>An individual makes an investment decision based on his/her current level of income.</w:t>
      </w:r>
    </w:p>
    <w:p w14:paraId="531D364A" w14:textId="77777777" w:rsidR="00781BA3" w:rsidRDefault="00781BA3">
      <w:pPr>
        <w:keepLines/>
        <w:spacing w:after="0"/>
      </w:pPr>
    </w:p>
    <w:p w14:paraId="22B8A6B3" w14:textId="77777777" w:rsidR="00781BA3" w:rsidRDefault="00000000">
      <w:pPr>
        <w:keepNext/>
        <w:keepLines/>
        <w:numPr>
          <w:ilvl w:val="0"/>
          <w:numId w:val="1"/>
        </w:numPr>
        <w:spacing w:after="0"/>
      </w:pPr>
      <w:r>
        <w:rPr>
          <w:rFonts w:ascii="Times New Roman"/>
          <w:color w:val="000000"/>
          <w:sz w:val="24"/>
        </w:rPr>
        <w:t>The rule for optimal human capital investment is that:</w:t>
      </w:r>
    </w:p>
    <w:p w14:paraId="20DFF77F" w14:textId="77777777" w:rsidR="00781BA3" w:rsidRDefault="00000000">
      <w:pPr>
        <w:keepNext/>
        <w:keepLines/>
        <w:numPr>
          <w:ilvl w:val="7"/>
          <w:numId w:val="1"/>
        </w:numPr>
        <w:spacing w:after="0"/>
      </w:pPr>
      <w:r>
        <w:rPr>
          <w:rFonts w:ascii="Times New Roman"/>
          <w:color w:val="000000"/>
          <w:sz w:val="24"/>
        </w:rPr>
        <w:t>the individual should increase years of education until the discounted present value of the benefits of an additional year of education equals the discounted present value of the additional costs.</w:t>
      </w:r>
    </w:p>
    <w:p w14:paraId="4B268E24" w14:textId="77777777" w:rsidR="00781BA3" w:rsidRDefault="00000000">
      <w:pPr>
        <w:keepNext/>
        <w:keepLines/>
        <w:numPr>
          <w:ilvl w:val="7"/>
          <w:numId w:val="1"/>
        </w:numPr>
        <w:spacing w:after="0"/>
      </w:pPr>
      <w:r>
        <w:rPr>
          <w:rFonts w:ascii="Times New Roman"/>
          <w:color w:val="000000"/>
          <w:sz w:val="24"/>
        </w:rPr>
        <w:t>the individual should increase years of education until the discounted present value of the benefits of an additional year of education is less than the discounted present value of the additional costs.</w:t>
      </w:r>
    </w:p>
    <w:p w14:paraId="2127CE1A" w14:textId="77777777" w:rsidR="00781BA3" w:rsidRDefault="00000000">
      <w:pPr>
        <w:keepNext/>
        <w:keepLines/>
        <w:numPr>
          <w:ilvl w:val="7"/>
          <w:numId w:val="1"/>
        </w:numPr>
        <w:spacing w:after="0"/>
      </w:pPr>
      <w:r>
        <w:rPr>
          <w:rFonts w:ascii="Times New Roman"/>
          <w:color w:val="000000"/>
          <w:sz w:val="24"/>
        </w:rPr>
        <w:t>the individual should increase years of education until the discounted present value of the benefits of an additional year of education is greater than the discounted present value of the additional costs.</w:t>
      </w:r>
    </w:p>
    <w:p w14:paraId="0F1A78D1" w14:textId="77777777" w:rsidR="00781BA3" w:rsidRDefault="00000000">
      <w:pPr>
        <w:keepNext/>
        <w:keepLines/>
        <w:numPr>
          <w:ilvl w:val="7"/>
          <w:numId w:val="1"/>
        </w:numPr>
        <w:spacing w:after="0"/>
      </w:pPr>
      <w:r>
        <w:rPr>
          <w:rFonts w:ascii="Times New Roman"/>
          <w:color w:val="000000"/>
          <w:sz w:val="24"/>
        </w:rPr>
        <w:t xml:space="preserve">the individual should increase years of education until the discounted present value of the benefits of </w:t>
      </w:r>
      <w:proofErr w:type="gramStart"/>
      <w:r>
        <w:rPr>
          <w:rFonts w:ascii="Times New Roman"/>
          <w:color w:val="000000"/>
          <w:sz w:val="24"/>
        </w:rPr>
        <w:t>all of</w:t>
      </w:r>
      <w:proofErr w:type="gramEnd"/>
      <w:r>
        <w:rPr>
          <w:rFonts w:ascii="Times New Roman"/>
          <w:color w:val="000000"/>
          <w:sz w:val="24"/>
        </w:rPr>
        <w:t xml:space="preserve"> the years of education equals the discounted present value of </w:t>
      </w:r>
      <w:proofErr w:type="gramStart"/>
      <w:r>
        <w:rPr>
          <w:rFonts w:ascii="Times New Roman"/>
          <w:color w:val="000000"/>
          <w:sz w:val="24"/>
        </w:rPr>
        <w:t>all of</w:t>
      </w:r>
      <w:proofErr w:type="gramEnd"/>
      <w:r>
        <w:rPr>
          <w:rFonts w:ascii="Times New Roman"/>
          <w:color w:val="000000"/>
          <w:sz w:val="24"/>
        </w:rPr>
        <w:t xml:space="preserve"> the associated costs.</w:t>
      </w:r>
    </w:p>
    <w:p w14:paraId="05999457" w14:textId="77777777" w:rsidR="00781BA3" w:rsidRDefault="00000000">
      <w:pPr>
        <w:keepNext/>
        <w:keepLines/>
        <w:numPr>
          <w:ilvl w:val="7"/>
          <w:numId w:val="1"/>
        </w:numPr>
        <w:spacing w:after="0"/>
      </w:pPr>
      <w:r>
        <w:rPr>
          <w:rFonts w:ascii="Times New Roman"/>
          <w:color w:val="000000"/>
          <w:sz w:val="24"/>
        </w:rPr>
        <w:t>The individual should invest in training and skill development such that the potential employer is impressed with her credentials.</w:t>
      </w:r>
    </w:p>
    <w:p w14:paraId="6FDC79BC" w14:textId="77777777" w:rsidR="00781BA3" w:rsidRDefault="00781BA3">
      <w:pPr>
        <w:keepLines/>
        <w:spacing w:after="0"/>
      </w:pPr>
    </w:p>
    <w:p w14:paraId="783720F9" w14:textId="77777777" w:rsidR="00781BA3" w:rsidRDefault="00000000">
      <w:pPr>
        <w:keepNext/>
        <w:keepLines/>
        <w:numPr>
          <w:ilvl w:val="0"/>
          <w:numId w:val="1"/>
        </w:numPr>
        <w:spacing w:after="0"/>
      </w:pPr>
      <w:r>
        <w:rPr>
          <w:rFonts w:ascii="Times New Roman"/>
          <w:color w:val="000000"/>
          <w:sz w:val="24"/>
        </w:rPr>
        <w:lastRenderedPageBreak/>
        <w:t xml:space="preserve">When some important variables that </w:t>
      </w:r>
      <w:proofErr w:type="gramStart"/>
      <w:r>
        <w:rPr>
          <w:rFonts w:ascii="Times New Roman"/>
          <w:color w:val="000000"/>
          <w:sz w:val="24"/>
        </w:rPr>
        <w:t>enter into</w:t>
      </w:r>
      <w:proofErr w:type="gramEnd"/>
      <w:r>
        <w:rPr>
          <w:rFonts w:ascii="Times New Roman"/>
          <w:color w:val="000000"/>
          <w:sz w:val="24"/>
        </w:rPr>
        <w:t xml:space="preserve"> economic decision making are not observable until after a decision has taken place, firms are said to operate in an environment of:</w:t>
      </w:r>
    </w:p>
    <w:p w14:paraId="75F8DE13" w14:textId="77777777" w:rsidR="00781BA3" w:rsidRDefault="00000000">
      <w:pPr>
        <w:keepNext/>
        <w:keepLines/>
        <w:numPr>
          <w:ilvl w:val="7"/>
          <w:numId w:val="1"/>
        </w:numPr>
        <w:spacing w:after="0"/>
      </w:pPr>
      <w:r>
        <w:rPr>
          <w:rFonts w:ascii="Times New Roman"/>
          <w:color w:val="000000"/>
          <w:sz w:val="24"/>
        </w:rPr>
        <w:t>imperfect information.</w:t>
      </w:r>
    </w:p>
    <w:p w14:paraId="676C7536" w14:textId="77777777" w:rsidR="00781BA3" w:rsidRDefault="00000000">
      <w:pPr>
        <w:keepNext/>
        <w:keepLines/>
        <w:numPr>
          <w:ilvl w:val="7"/>
          <w:numId w:val="1"/>
        </w:numPr>
        <w:spacing w:after="0"/>
      </w:pPr>
      <w:r>
        <w:rPr>
          <w:rFonts w:ascii="Times New Roman"/>
          <w:color w:val="000000"/>
          <w:sz w:val="24"/>
        </w:rPr>
        <w:t>market equilibrium.</w:t>
      </w:r>
    </w:p>
    <w:p w14:paraId="46D991A0" w14:textId="77777777" w:rsidR="00781BA3" w:rsidRDefault="00000000">
      <w:pPr>
        <w:keepNext/>
        <w:keepLines/>
        <w:numPr>
          <w:ilvl w:val="7"/>
          <w:numId w:val="1"/>
        </w:numPr>
        <w:spacing w:after="0"/>
      </w:pPr>
      <w:r>
        <w:rPr>
          <w:rFonts w:ascii="Times New Roman"/>
          <w:color w:val="000000"/>
          <w:sz w:val="24"/>
        </w:rPr>
        <w:t>imperfect competition in the output market.</w:t>
      </w:r>
    </w:p>
    <w:p w14:paraId="23B48E61" w14:textId="77777777" w:rsidR="00781BA3" w:rsidRDefault="00000000">
      <w:pPr>
        <w:keepNext/>
        <w:keepLines/>
        <w:numPr>
          <w:ilvl w:val="7"/>
          <w:numId w:val="1"/>
        </w:numPr>
        <w:spacing w:after="0"/>
      </w:pPr>
      <w:r>
        <w:rPr>
          <w:rFonts w:ascii="Times New Roman"/>
          <w:color w:val="000000"/>
          <w:sz w:val="24"/>
        </w:rPr>
        <w:t>imperfect competition in the input market.</w:t>
      </w:r>
    </w:p>
    <w:p w14:paraId="60C6DE40" w14:textId="77777777" w:rsidR="00781BA3" w:rsidRDefault="00000000">
      <w:pPr>
        <w:keepNext/>
        <w:keepLines/>
        <w:numPr>
          <w:ilvl w:val="7"/>
          <w:numId w:val="1"/>
        </w:numPr>
        <w:spacing w:after="0"/>
      </w:pPr>
      <w:r>
        <w:rPr>
          <w:rFonts w:ascii="Times New Roman"/>
          <w:color w:val="000000"/>
          <w:sz w:val="24"/>
        </w:rPr>
        <w:t>perfect capital markets</w:t>
      </w:r>
    </w:p>
    <w:p w14:paraId="4849343C" w14:textId="77777777" w:rsidR="00781BA3" w:rsidRDefault="00781BA3">
      <w:pPr>
        <w:keepLines/>
        <w:spacing w:after="0"/>
      </w:pPr>
    </w:p>
    <w:p w14:paraId="3B65CCB8" w14:textId="77777777" w:rsidR="00781BA3" w:rsidRDefault="00000000">
      <w:pPr>
        <w:keepNext/>
        <w:keepLines/>
        <w:numPr>
          <w:ilvl w:val="0"/>
          <w:numId w:val="1"/>
        </w:numPr>
        <w:spacing w:after="0"/>
      </w:pPr>
      <w:r>
        <w:rPr>
          <w:rFonts w:ascii="Times New Roman"/>
          <w:color w:val="000000"/>
          <w:sz w:val="24"/>
        </w:rPr>
        <w:t xml:space="preserve">Fill in the blanks in the following sentence. Earnings tend to ________ with age, and thus with </w:t>
      </w:r>
      <w:proofErr w:type="spellStart"/>
      <w:r>
        <w:rPr>
          <w:rFonts w:ascii="Times New Roman"/>
          <w:color w:val="000000"/>
          <w:sz w:val="24"/>
        </w:rPr>
        <w:t>labour</w:t>
      </w:r>
      <w:proofErr w:type="spellEnd"/>
      <w:r>
        <w:rPr>
          <w:rFonts w:ascii="Times New Roman"/>
          <w:color w:val="000000"/>
          <w:sz w:val="24"/>
        </w:rPr>
        <w:t xml:space="preserve"> market experience, until age ________ years is reached, and then tend to ________.</w:t>
      </w:r>
    </w:p>
    <w:p w14:paraId="4B6B9066" w14:textId="77777777" w:rsidR="00781BA3" w:rsidRDefault="00000000">
      <w:pPr>
        <w:keepNext/>
        <w:keepLines/>
        <w:numPr>
          <w:ilvl w:val="7"/>
          <w:numId w:val="1"/>
        </w:numPr>
        <w:spacing w:after="0"/>
      </w:pPr>
      <w:r>
        <w:rPr>
          <w:rFonts w:ascii="Times New Roman"/>
          <w:color w:val="000000"/>
          <w:sz w:val="24"/>
        </w:rPr>
        <w:t>decrease; 40 to 50; increase</w:t>
      </w:r>
    </w:p>
    <w:p w14:paraId="788F85EC" w14:textId="77777777" w:rsidR="00781BA3" w:rsidRDefault="00000000">
      <w:pPr>
        <w:keepNext/>
        <w:keepLines/>
        <w:numPr>
          <w:ilvl w:val="7"/>
          <w:numId w:val="1"/>
        </w:numPr>
        <w:spacing w:after="0"/>
      </w:pPr>
      <w:r>
        <w:rPr>
          <w:rFonts w:ascii="Times New Roman"/>
          <w:color w:val="000000"/>
          <w:sz w:val="24"/>
        </w:rPr>
        <w:t>decrease; 45 to 50; increase</w:t>
      </w:r>
    </w:p>
    <w:p w14:paraId="3511AC04" w14:textId="77777777" w:rsidR="00781BA3" w:rsidRDefault="00000000">
      <w:pPr>
        <w:keepNext/>
        <w:keepLines/>
        <w:numPr>
          <w:ilvl w:val="7"/>
          <w:numId w:val="1"/>
        </w:numPr>
        <w:spacing w:after="0"/>
      </w:pPr>
      <w:r>
        <w:rPr>
          <w:rFonts w:ascii="Times New Roman"/>
          <w:color w:val="000000"/>
          <w:sz w:val="24"/>
        </w:rPr>
        <w:t>increase; 40 to 50; decline</w:t>
      </w:r>
    </w:p>
    <w:p w14:paraId="0200E3E8" w14:textId="77777777" w:rsidR="00781BA3" w:rsidRDefault="00000000">
      <w:pPr>
        <w:keepNext/>
        <w:keepLines/>
        <w:numPr>
          <w:ilvl w:val="7"/>
          <w:numId w:val="1"/>
        </w:numPr>
        <w:spacing w:after="0"/>
      </w:pPr>
      <w:r>
        <w:rPr>
          <w:rFonts w:ascii="Times New Roman"/>
          <w:color w:val="000000"/>
          <w:sz w:val="24"/>
        </w:rPr>
        <w:t>increase; 45 to 55; increase</w:t>
      </w:r>
    </w:p>
    <w:p w14:paraId="7733F593" w14:textId="77777777" w:rsidR="00781BA3" w:rsidRDefault="00000000">
      <w:pPr>
        <w:keepNext/>
        <w:keepLines/>
        <w:numPr>
          <w:ilvl w:val="7"/>
          <w:numId w:val="1"/>
        </w:numPr>
        <w:spacing w:after="0"/>
      </w:pPr>
      <w:r>
        <w:rPr>
          <w:rFonts w:ascii="Times New Roman"/>
          <w:color w:val="000000"/>
          <w:sz w:val="24"/>
        </w:rPr>
        <w:t>Level off; 40 to 50; decrease</w:t>
      </w:r>
    </w:p>
    <w:p w14:paraId="1F60EE62" w14:textId="77777777" w:rsidR="00781BA3" w:rsidRDefault="00781BA3">
      <w:pPr>
        <w:keepLines/>
        <w:spacing w:after="0"/>
      </w:pPr>
    </w:p>
    <w:p w14:paraId="64A5F83F" w14:textId="77777777" w:rsidR="00781BA3" w:rsidRDefault="00000000">
      <w:pPr>
        <w:keepNext/>
        <w:keepLines/>
        <w:numPr>
          <w:ilvl w:val="0"/>
          <w:numId w:val="1"/>
        </w:numPr>
        <w:spacing w:after="0"/>
      </w:pPr>
      <w:r>
        <w:rPr>
          <w:rFonts w:ascii="Times New Roman"/>
          <w:color w:val="000000"/>
          <w:sz w:val="24"/>
        </w:rPr>
        <w:t>In the context of discounted present value, under what conditions can the sum of the income earned in each period divided by the discounting factor be replaced by the payment divided by the rate of interest?</w:t>
      </w:r>
    </w:p>
    <w:p w14:paraId="4E317023" w14:textId="77777777" w:rsidR="00781BA3" w:rsidRDefault="00000000">
      <w:pPr>
        <w:keepNext/>
        <w:keepLines/>
        <w:numPr>
          <w:ilvl w:val="7"/>
          <w:numId w:val="1"/>
        </w:numPr>
        <w:spacing w:after="0"/>
      </w:pPr>
      <w:r>
        <w:rPr>
          <w:rFonts w:ascii="Times New Roman"/>
          <w:color w:val="000000"/>
          <w:sz w:val="24"/>
        </w:rPr>
        <w:t>When the stream of payments is collected over a long period of time</w:t>
      </w:r>
    </w:p>
    <w:p w14:paraId="59A7D417" w14:textId="77777777" w:rsidR="00781BA3" w:rsidRDefault="00000000">
      <w:pPr>
        <w:keepNext/>
        <w:keepLines/>
        <w:numPr>
          <w:ilvl w:val="7"/>
          <w:numId w:val="1"/>
        </w:numPr>
        <w:spacing w:after="0"/>
      </w:pPr>
      <w:r>
        <w:rPr>
          <w:rFonts w:ascii="Times New Roman"/>
          <w:color w:val="000000"/>
          <w:sz w:val="24"/>
        </w:rPr>
        <w:t>When the interest rate is high</w:t>
      </w:r>
    </w:p>
    <w:p w14:paraId="16806D58" w14:textId="77777777" w:rsidR="00781BA3" w:rsidRDefault="00000000">
      <w:pPr>
        <w:keepNext/>
        <w:keepLines/>
        <w:numPr>
          <w:ilvl w:val="7"/>
          <w:numId w:val="1"/>
        </w:numPr>
        <w:spacing w:after="0"/>
      </w:pPr>
      <w:r>
        <w:rPr>
          <w:rFonts w:ascii="Times New Roman"/>
          <w:color w:val="000000"/>
          <w:sz w:val="24"/>
        </w:rPr>
        <w:t>When the payments are variable over time</w:t>
      </w:r>
    </w:p>
    <w:p w14:paraId="57EF8D87" w14:textId="77777777" w:rsidR="00781BA3" w:rsidRDefault="00000000">
      <w:pPr>
        <w:keepNext/>
        <w:keepLines/>
        <w:numPr>
          <w:ilvl w:val="7"/>
          <w:numId w:val="1"/>
        </w:numPr>
        <w:spacing w:after="0"/>
      </w:pPr>
      <w:r>
        <w:rPr>
          <w:rFonts w:ascii="Times New Roman"/>
          <w:color w:val="000000"/>
          <w:sz w:val="24"/>
        </w:rPr>
        <w:t>When the costs of obtaining the education are zero</w:t>
      </w:r>
    </w:p>
    <w:p w14:paraId="1C15559A" w14:textId="77777777" w:rsidR="00781BA3" w:rsidRDefault="00000000">
      <w:pPr>
        <w:keepNext/>
        <w:keepLines/>
        <w:numPr>
          <w:ilvl w:val="7"/>
          <w:numId w:val="1"/>
        </w:numPr>
        <w:spacing w:after="0"/>
      </w:pPr>
      <w:r>
        <w:rPr>
          <w:rFonts w:ascii="Times New Roman"/>
          <w:color w:val="000000"/>
          <w:sz w:val="24"/>
        </w:rPr>
        <w:t>Under no circumstances is that approximation correct</w:t>
      </w:r>
    </w:p>
    <w:p w14:paraId="7981BB73" w14:textId="77777777" w:rsidR="00781BA3" w:rsidRDefault="00781BA3">
      <w:pPr>
        <w:keepLines/>
        <w:spacing w:after="0"/>
      </w:pPr>
    </w:p>
    <w:p w14:paraId="01012810" w14:textId="77777777" w:rsidR="00781BA3" w:rsidRDefault="00000000">
      <w:pPr>
        <w:keepNext/>
        <w:keepLines/>
        <w:spacing w:after="0"/>
      </w:pPr>
      <w:r>
        <w:rPr>
          <w:rFonts w:ascii="Times New Roman"/>
          <w:b/>
          <w:sz w:val="24"/>
        </w:rPr>
        <w:t>SECTION BREAK. Answer all the part questions.</w:t>
      </w:r>
    </w:p>
    <w:p w14:paraId="246A95E7" w14:textId="77777777" w:rsidR="00781BA3" w:rsidRDefault="00000000">
      <w:pPr>
        <w:keepNext/>
        <w:keepLines/>
        <w:numPr>
          <w:ilvl w:val="0"/>
          <w:numId w:val="1"/>
        </w:numPr>
        <w:spacing w:after="0"/>
      </w:pPr>
      <w:r>
        <w:rPr>
          <w:rFonts w:ascii="Times New Roman"/>
          <w:noProof/>
          <w:sz w:val="24"/>
        </w:rPr>
        <w:drawing>
          <wp:inline distT="0" distB="0" distL="0" distR="0" wp14:anchorId="1A989F26" wp14:editId="6C1E2787">
            <wp:extent cx="2695575" cy="2524125"/>
            <wp:effectExtent l="0" t="0" r="0" b="0"/>
            <wp:docPr id="1" name="ref7-01.png" descr="ref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7-01.png"/>
                    <pic:cNvPicPr/>
                  </pic:nvPicPr>
                  <pic:blipFill>
                    <a:blip r:embed="rId7"/>
                    <a:stretch>
                      <a:fillRect/>
                    </a:stretch>
                  </pic:blipFill>
                  <pic:spPr>
                    <a:xfrm>
                      <a:off x="0" y="0"/>
                      <a:ext cx="2695575" cy="2524125"/>
                    </a:xfrm>
                    <a:prstGeom prst="rect">
                      <a:avLst/>
                    </a:prstGeom>
                  </pic:spPr>
                </pic:pic>
              </a:graphicData>
            </a:graphic>
          </wp:inline>
        </w:drawing>
      </w:r>
    </w:p>
    <w:p w14:paraId="28057937" w14:textId="77777777" w:rsidR="00781BA3" w:rsidRDefault="00781BA3">
      <w:pPr>
        <w:keepLines/>
        <w:spacing w:after="0"/>
      </w:pPr>
    </w:p>
    <w:p w14:paraId="7507FE18" w14:textId="77777777" w:rsidR="00781BA3" w:rsidRDefault="00000000">
      <w:pPr>
        <w:keepNext/>
        <w:keepLines/>
        <w:numPr>
          <w:ilvl w:val="2"/>
          <w:numId w:val="1"/>
        </w:numPr>
        <w:spacing w:after="0"/>
      </w:pPr>
      <w:r>
        <w:rPr>
          <w:rFonts w:ascii="Times New Roman"/>
          <w:color w:val="000000"/>
          <w:sz w:val="24"/>
        </w:rPr>
        <w:lastRenderedPageBreak/>
        <w:t>VMP = value of marginal product, N = employment, and W = wage. The equilibrium wage and employment levels for the monopsonist are:</w:t>
      </w:r>
    </w:p>
    <w:p w14:paraId="4EABCF5F" w14:textId="77777777" w:rsidR="00781BA3" w:rsidRDefault="00000000">
      <w:pPr>
        <w:keepNext/>
        <w:keepLines/>
        <w:numPr>
          <w:ilvl w:val="8"/>
          <w:numId w:val="1"/>
        </w:numPr>
        <w:spacing w:after="0"/>
      </w:pPr>
      <w:r>
        <w:rPr>
          <w:rFonts w:ascii="Times New Roman"/>
          <w:color w:val="000000"/>
          <w:sz w:val="24"/>
        </w:rPr>
        <w:t>W</w:t>
      </w:r>
      <w:r>
        <w:rPr>
          <w:rFonts w:ascii="Times New Roman"/>
          <w:color w:val="000000"/>
          <w:sz w:val="24"/>
          <w:vertAlign w:val="subscript"/>
        </w:rPr>
        <w:t>3</w:t>
      </w:r>
      <w:r>
        <w:rPr>
          <w:rFonts w:ascii="Times New Roman"/>
          <w:color w:val="000000"/>
          <w:sz w:val="24"/>
        </w:rPr>
        <w:t xml:space="preserve"> and N</w:t>
      </w:r>
      <w:r>
        <w:rPr>
          <w:rFonts w:ascii="Times New Roman"/>
          <w:color w:val="000000"/>
          <w:sz w:val="24"/>
          <w:vertAlign w:val="subscript"/>
        </w:rPr>
        <w:t>1</w:t>
      </w:r>
    </w:p>
    <w:p w14:paraId="303F6048" w14:textId="77777777" w:rsidR="00781BA3" w:rsidRDefault="00000000">
      <w:pPr>
        <w:keepNext/>
        <w:keepLines/>
        <w:numPr>
          <w:ilvl w:val="8"/>
          <w:numId w:val="1"/>
        </w:numPr>
        <w:spacing w:after="0"/>
      </w:pPr>
      <w:r>
        <w:rPr>
          <w:rFonts w:ascii="Times New Roman"/>
          <w:color w:val="000000"/>
          <w:sz w:val="24"/>
        </w:rPr>
        <w:t>W</w:t>
      </w:r>
      <w:r>
        <w:rPr>
          <w:rFonts w:ascii="Times New Roman"/>
          <w:color w:val="000000"/>
          <w:sz w:val="24"/>
          <w:vertAlign w:val="subscript"/>
        </w:rPr>
        <w:t xml:space="preserve">1 </w:t>
      </w:r>
      <w:r>
        <w:rPr>
          <w:rFonts w:ascii="Times New Roman"/>
          <w:color w:val="000000"/>
          <w:sz w:val="24"/>
        </w:rPr>
        <w:t>and N</w:t>
      </w:r>
      <w:r>
        <w:rPr>
          <w:rFonts w:ascii="Times New Roman"/>
          <w:color w:val="000000"/>
          <w:sz w:val="24"/>
          <w:vertAlign w:val="subscript"/>
        </w:rPr>
        <w:t>1</w:t>
      </w:r>
    </w:p>
    <w:p w14:paraId="0A5D6BCC" w14:textId="77777777" w:rsidR="00781BA3" w:rsidRDefault="00000000">
      <w:pPr>
        <w:keepNext/>
        <w:keepLines/>
        <w:numPr>
          <w:ilvl w:val="8"/>
          <w:numId w:val="1"/>
        </w:numPr>
        <w:spacing w:after="0"/>
      </w:pPr>
      <w:r>
        <w:rPr>
          <w:rFonts w:ascii="Times New Roman"/>
          <w:color w:val="000000"/>
          <w:sz w:val="24"/>
        </w:rPr>
        <w:t>W</w:t>
      </w:r>
      <w:r>
        <w:rPr>
          <w:rFonts w:ascii="Times New Roman"/>
          <w:color w:val="000000"/>
          <w:sz w:val="24"/>
          <w:vertAlign w:val="subscript"/>
        </w:rPr>
        <w:t>2</w:t>
      </w:r>
      <w:r>
        <w:rPr>
          <w:rFonts w:ascii="Times New Roman"/>
          <w:color w:val="000000"/>
          <w:sz w:val="24"/>
        </w:rPr>
        <w:t xml:space="preserve"> and N</w:t>
      </w:r>
      <w:r>
        <w:rPr>
          <w:rFonts w:ascii="Times New Roman"/>
          <w:color w:val="000000"/>
          <w:sz w:val="24"/>
          <w:vertAlign w:val="subscript"/>
        </w:rPr>
        <w:t>2</w:t>
      </w:r>
    </w:p>
    <w:p w14:paraId="3CFD2915" w14:textId="77777777" w:rsidR="00781BA3" w:rsidRDefault="00000000">
      <w:pPr>
        <w:keepNext/>
        <w:keepLines/>
        <w:numPr>
          <w:ilvl w:val="8"/>
          <w:numId w:val="1"/>
        </w:numPr>
        <w:spacing w:after="0"/>
      </w:pPr>
      <w:r>
        <w:rPr>
          <w:rFonts w:ascii="Times New Roman"/>
          <w:color w:val="000000"/>
          <w:sz w:val="24"/>
        </w:rPr>
        <w:t>W</w:t>
      </w:r>
      <w:r>
        <w:rPr>
          <w:rFonts w:ascii="Times New Roman"/>
          <w:color w:val="000000"/>
          <w:sz w:val="24"/>
          <w:vertAlign w:val="subscript"/>
        </w:rPr>
        <w:t>1</w:t>
      </w:r>
      <w:r>
        <w:rPr>
          <w:rFonts w:ascii="Times New Roman"/>
          <w:color w:val="000000"/>
          <w:sz w:val="24"/>
        </w:rPr>
        <w:t xml:space="preserve"> and N</w:t>
      </w:r>
      <w:r>
        <w:rPr>
          <w:rFonts w:ascii="Times New Roman"/>
          <w:color w:val="000000"/>
          <w:sz w:val="24"/>
          <w:vertAlign w:val="subscript"/>
        </w:rPr>
        <w:t>2</w:t>
      </w:r>
    </w:p>
    <w:p w14:paraId="571DD867" w14:textId="77777777" w:rsidR="00781BA3" w:rsidRDefault="00000000">
      <w:pPr>
        <w:keepNext/>
        <w:keepLines/>
        <w:numPr>
          <w:ilvl w:val="8"/>
          <w:numId w:val="1"/>
        </w:numPr>
        <w:spacing w:after="0"/>
      </w:pPr>
      <w:r>
        <w:rPr>
          <w:rFonts w:ascii="Times New Roman"/>
          <w:color w:val="000000"/>
          <w:sz w:val="24"/>
        </w:rPr>
        <w:t>W</w:t>
      </w:r>
      <w:r>
        <w:rPr>
          <w:rFonts w:ascii="Times New Roman"/>
          <w:color w:val="000000"/>
          <w:sz w:val="24"/>
          <w:vertAlign w:val="subscript"/>
        </w:rPr>
        <w:t>2</w:t>
      </w:r>
      <w:r>
        <w:rPr>
          <w:rFonts w:ascii="Times New Roman"/>
          <w:color w:val="000000"/>
          <w:sz w:val="24"/>
        </w:rPr>
        <w:t xml:space="preserve"> and N</w:t>
      </w:r>
      <w:r>
        <w:rPr>
          <w:rFonts w:ascii="Times New Roman"/>
          <w:color w:val="000000"/>
          <w:sz w:val="24"/>
          <w:vertAlign w:val="subscript"/>
        </w:rPr>
        <w:t>1</w:t>
      </w:r>
    </w:p>
    <w:p w14:paraId="2F03D617" w14:textId="77777777" w:rsidR="00781BA3" w:rsidRDefault="00781BA3">
      <w:pPr>
        <w:keepLines/>
        <w:spacing w:after="0"/>
      </w:pPr>
    </w:p>
    <w:p w14:paraId="4138EEB2" w14:textId="77777777" w:rsidR="00781BA3" w:rsidRDefault="00000000">
      <w:pPr>
        <w:keepNext/>
        <w:keepLines/>
        <w:numPr>
          <w:ilvl w:val="2"/>
          <w:numId w:val="1"/>
        </w:numPr>
        <w:spacing w:after="0"/>
      </w:pPr>
      <w:r>
        <w:rPr>
          <w:rFonts w:ascii="Times New Roman"/>
          <w:color w:val="000000"/>
          <w:sz w:val="24"/>
        </w:rPr>
        <w:t xml:space="preserve">VMP = value of marginal product, N = employment, and W = wage. The equilibrium wage and employment levels for the firm in a perfectly competitive </w:t>
      </w:r>
      <w:proofErr w:type="spellStart"/>
      <w:r>
        <w:rPr>
          <w:rFonts w:ascii="Times New Roman"/>
          <w:color w:val="000000"/>
          <w:sz w:val="24"/>
        </w:rPr>
        <w:t>labour</w:t>
      </w:r>
      <w:proofErr w:type="spellEnd"/>
      <w:r>
        <w:rPr>
          <w:rFonts w:ascii="Times New Roman"/>
          <w:color w:val="000000"/>
          <w:sz w:val="24"/>
        </w:rPr>
        <w:t xml:space="preserve"> market are:</w:t>
      </w:r>
    </w:p>
    <w:p w14:paraId="402A014C" w14:textId="77777777" w:rsidR="00781BA3" w:rsidRDefault="00000000">
      <w:pPr>
        <w:keepNext/>
        <w:keepLines/>
        <w:numPr>
          <w:ilvl w:val="8"/>
          <w:numId w:val="1"/>
        </w:numPr>
        <w:spacing w:after="0"/>
      </w:pPr>
      <w:r>
        <w:rPr>
          <w:rFonts w:ascii="Times New Roman"/>
          <w:color w:val="000000"/>
          <w:sz w:val="24"/>
        </w:rPr>
        <w:t>VMP</w:t>
      </w:r>
      <w:r>
        <w:rPr>
          <w:rFonts w:ascii="Times New Roman"/>
          <w:color w:val="000000"/>
          <w:sz w:val="24"/>
          <w:vertAlign w:val="subscript"/>
        </w:rPr>
        <w:t>W</w:t>
      </w:r>
      <w:r>
        <w:rPr>
          <w:rFonts w:ascii="Times New Roman"/>
          <w:color w:val="000000"/>
          <w:sz w:val="24"/>
        </w:rPr>
        <w:t xml:space="preserve"> and N</w:t>
      </w:r>
      <w:r>
        <w:rPr>
          <w:rFonts w:ascii="Times New Roman"/>
          <w:color w:val="000000"/>
          <w:sz w:val="24"/>
          <w:vertAlign w:val="subscript"/>
        </w:rPr>
        <w:t>M</w:t>
      </w:r>
      <w:r>
        <w:rPr>
          <w:rFonts w:ascii="Times New Roman"/>
          <w:color w:val="000000"/>
          <w:sz w:val="24"/>
        </w:rPr>
        <w:t>.</w:t>
      </w:r>
    </w:p>
    <w:p w14:paraId="2680AA43" w14:textId="77777777" w:rsidR="00781BA3" w:rsidRDefault="00000000">
      <w:pPr>
        <w:keepNext/>
        <w:keepLines/>
        <w:numPr>
          <w:ilvl w:val="8"/>
          <w:numId w:val="1"/>
        </w:numPr>
        <w:spacing w:after="0"/>
      </w:pPr>
      <w:r>
        <w:rPr>
          <w:rFonts w:ascii="Times New Roman"/>
          <w:color w:val="000000"/>
          <w:sz w:val="24"/>
        </w:rPr>
        <w:t>W</w:t>
      </w:r>
      <w:r>
        <w:rPr>
          <w:rFonts w:ascii="Times New Roman"/>
          <w:color w:val="000000"/>
          <w:sz w:val="24"/>
          <w:vertAlign w:val="subscript"/>
        </w:rPr>
        <w:t>M</w:t>
      </w:r>
      <w:r>
        <w:rPr>
          <w:rFonts w:ascii="Times New Roman"/>
          <w:color w:val="000000"/>
          <w:sz w:val="24"/>
        </w:rPr>
        <w:t xml:space="preserve"> and N</w:t>
      </w:r>
      <w:r>
        <w:rPr>
          <w:rFonts w:ascii="Times New Roman"/>
          <w:color w:val="000000"/>
          <w:sz w:val="24"/>
          <w:vertAlign w:val="subscript"/>
        </w:rPr>
        <w:t>M</w:t>
      </w:r>
      <w:r>
        <w:rPr>
          <w:rFonts w:ascii="Times New Roman"/>
          <w:color w:val="000000"/>
          <w:sz w:val="24"/>
        </w:rPr>
        <w:t>.</w:t>
      </w:r>
    </w:p>
    <w:p w14:paraId="3110842A" w14:textId="77777777" w:rsidR="00781BA3" w:rsidRDefault="00000000">
      <w:pPr>
        <w:keepNext/>
        <w:keepLines/>
        <w:numPr>
          <w:ilvl w:val="8"/>
          <w:numId w:val="1"/>
        </w:numPr>
        <w:spacing w:after="0"/>
      </w:pPr>
      <w:r>
        <w:rPr>
          <w:rFonts w:ascii="Times New Roman"/>
          <w:color w:val="000000"/>
          <w:sz w:val="24"/>
        </w:rPr>
        <w:t>W</w:t>
      </w:r>
      <w:r>
        <w:rPr>
          <w:rFonts w:ascii="Times New Roman"/>
          <w:color w:val="000000"/>
          <w:sz w:val="24"/>
          <w:vertAlign w:val="subscript"/>
        </w:rPr>
        <w:t>C</w:t>
      </w:r>
      <w:r>
        <w:rPr>
          <w:rFonts w:ascii="Times New Roman"/>
          <w:color w:val="000000"/>
          <w:sz w:val="24"/>
        </w:rPr>
        <w:t xml:space="preserve"> and N</w:t>
      </w:r>
      <w:r>
        <w:rPr>
          <w:rFonts w:ascii="Times New Roman"/>
          <w:color w:val="000000"/>
          <w:sz w:val="24"/>
          <w:vertAlign w:val="subscript"/>
        </w:rPr>
        <w:t>C</w:t>
      </w:r>
      <w:r>
        <w:rPr>
          <w:rFonts w:ascii="Times New Roman"/>
          <w:color w:val="000000"/>
          <w:sz w:val="24"/>
        </w:rPr>
        <w:t>.</w:t>
      </w:r>
    </w:p>
    <w:p w14:paraId="61AAFF18" w14:textId="77777777" w:rsidR="00781BA3" w:rsidRDefault="00000000">
      <w:pPr>
        <w:keepNext/>
        <w:keepLines/>
        <w:numPr>
          <w:ilvl w:val="8"/>
          <w:numId w:val="1"/>
        </w:numPr>
        <w:spacing w:after="0"/>
      </w:pPr>
      <w:r>
        <w:rPr>
          <w:rFonts w:ascii="Times New Roman"/>
          <w:color w:val="000000"/>
          <w:sz w:val="24"/>
        </w:rPr>
        <w:t>W</w:t>
      </w:r>
      <w:r>
        <w:rPr>
          <w:rFonts w:ascii="Times New Roman"/>
          <w:color w:val="000000"/>
          <w:sz w:val="24"/>
          <w:vertAlign w:val="subscript"/>
        </w:rPr>
        <w:t>M</w:t>
      </w:r>
      <w:r>
        <w:rPr>
          <w:rFonts w:ascii="Times New Roman"/>
          <w:color w:val="000000"/>
          <w:sz w:val="24"/>
        </w:rPr>
        <w:t xml:space="preserve"> and N</w:t>
      </w:r>
      <w:r>
        <w:rPr>
          <w:rFonts w:ascii="Times New Roman"/>
          <w:color w:val="000000"/>
          <w:sz w:val="24"/>
          <w:vertAlign w:val="subscript"/>
        </w:rPr>
        <w:t>C</w:t>
      </w:r>
      <w:r>
        <w:rPr>
          <w:rFonts w:ascii="Times New Roman"/>
          <w:color w:val="000000"/>
          <w:sz w:val="24"/>
        </w:rPr>
        <w:t>.</w:t>
      </w:r>
    </w:p>
    <w:p w14:paraId="780932A0" w14:textId="77777777" w:rsidR="00781BA3" w:rsidRDefault="00000000">
      <w:pPr>
        <w:keepNext/>
        <w:keepLines/>
        <w:numPr>
          <w:ilvl w:val="8"/>
          <w:numId w:val="1"/>
        </w:numPr>
        <w:spacing w:after="0"/>
      </w:pPr>
      <w:r>
        <w:rPr>
          <w:rFonts w:ascii="Times New Roman"/>
          <w:color w:val="000000"/>
          <w:sz w:val="24"/>
        </w:rPr>
        <w:t>W</w:t>
      </w:r>
      <w:r>
        <w:rPr>
          <w:rFonts w:ascii="Times New Roman"/>
          <w:color w:val="000000"/>
          <w:sz w:val="24"/>
          <w:vertAlign w:val="subscript"/>
        </w:rPr>
        <w:t>C</w:t>
      </w:r>
      <w:r>
        <w:rPr>
          <w:rFonts w:ascii="Times New Roman"/>
          <w:color w:val="000000"/>
          <w:sz w:val="24"/>
        </w:rPr>
        <w:t xml:space="preserve"> and N</w:t>
      </w:r>
      <w:r>
        <w:rPr>
          <w:rFonts w:ascii="Times New Roman"/>
          <w:color w:val="000000"/>
          <w:sz w:val="24"/>
          <w:vertAlign w:val="subscript"/>
        </w:rPr>
        <w:t>M</w:t>
      </w:r>
      <w:r>
        <w:rPr>
          <w:rFonts w:ascii="Times New Roman"/>
          <w:color w:val="000000"/>
          <w:sz w:val="24"/>
        </w:rPr>
        <w:t>.</w:t>
      </w:r>
    </w:p>
    <w:p w14:paraId="13E82E72" w14:textId="77777777" w:rsidR="00781BA3" w:rsidRDefault="00781BA3">
      <w:pPr>
        <w:keepLines/>
        <w:spacing w:after="0"/>
      </w:pPr>
    </w:p>
    <w:p w14:paraId="4D4A8AE1" w14:textId="77777777" w:rsidR="00781BA3" w:rsidRDefault="00000000">
      <w:pPr>
        <w:keepNext/>
        <w:keepLines/>
        <w:numPr>
          <w:ilvl w:val="2"/>
          <w:numId w:val="1"/>
        </w:numPr>
        <w:spacing w:after="0"/>
      </w:pPr>
      <w:r>
        <w:rPr>
          <w:rFonts w:ascii="Times New Roman"/>
          <w:color w:val="000000"/>
          <w:sz w:val="24"/>
        </w:rPr>
        <w:t>VMP = value of marginal product, N = employment, and W = wage. The number of vacancies that exists for the monopsonist is:</w:t>
      </w:r>
    </w:p>
    <w:p w14:paraId="3FBEADCF" w14:textId="77777777" w:rsidR="00781BA3" w:rsidRDefault="00000000">
      <w:pPr>
        <w:keepNext/>
        <w:keepLines/>
        <w:numPr>
          <w:ilvl w:val="8"/>
          <w:numId w:val="1"/>
        </w:numPr>
        <w:spacing w:after="0"/>
      </w:pPr>
      <w:r>
        <w:rPr>
          <w:rFonts w:ascii="Times New Roman"/>
          <w:color w:val="000000"/>
          <w:sz w:val="24"/>
        </w:rPr>
        <w:t>Zero</w:t>
      </w:r>
    </w:p>
    <w:p w14:paraId="111EB066" w14:textId="77777777" w:rsidR="00781BA3" w:rsidRDefault="00000000">
      <w:pPr>
        <w:keepNext/>
        <w:keepLines/>
        <w:numPr>
          <w:ilvl w:val="8"/>
          <w:numId w:val="1"/>
        </w:numPr>
        <w:spacing w:after="0"/>
      </w:pPr>
      <w:r>
        <w:rPr>
          <w:rFonts w:ascii="Times New Roman"/>
          <w:color w:val="000000"/>
          <w:sz w:val="24"/>
        </w:rPr>
        <w:t>Given by the distance W</w:t>
      </w:r>
      <w:r>
        <w:rPr>
          <w:rFonts w:ascii="Times New Roman"/>
          <w:color w:val="000000"/>
          <w:sz w:val="24"/>
          <w:vertAlign w:val="subscript"/>
        </w:rPr>
        <w:t>C</w:t>
      </w:r>
      <w:r>
        <w:rPr>
          <w:rFonts w:ascii="Times New Roman"/>
          <w:color w:val="000000"/>
          <w:sz w:val="24"/>
        </w:rPr>
        <w:t>W</w:t>
      </w:r>
      <w:r>
        <w:rPr>
          <w:rFonts w:ascii="Times New Roman"/>
          <w:color w:val="000000"/>
          <w:sz w:val="24"/>
          <w:vertAlign w:val="subscript"/>
        </w:rPr>
        <w:t>M</w:t>
      </w:r>
    </w:p>
    <w:p w14:paraId="6161F67F" w14:textId="77777777" w:rsidR="00781BA3" w:rsidRDefault="00000000">
      <w:pPr>
        <w:keepNext/>
        <w:keepLines/>
        <w:numPr>
          <w:ilvl w:val="8"/>
          <w:numId w:val="1"/>
        </w:numPr>
        <w:spacing w:after="0"/>
      </w:pPr>
      <w:r>
        <w:rPr>
          <w:rFonts w:ascii="Times New Roman"/>
          <w:color w:val="000000"/>
          <w:sz w:val="24"/>
        </w:rPr>
        <w:t>Given by the distance N</w:t>
      </w:r>
      <w:r>
        <w:rPr>
          <w:rFonts w:ascii="Times New Roman"/>
          <w:color w:val="000000"/>
          <w:sz w:val="24"/>
          <w:vertAlign w:val="subscript"/>
        </w:rPr>
        <w:t>M</w:t>
      </w:r>
      <w:r>
        <w:rPr>
          <w:rFonts w:ascii="Times New Roman"/>
          <w:color w:val="000000"/>
          <w:sz w:val="24"/>
        </w:rPr>
        <w:t>N</w:t>
      </w:r>
      <w:r>
        <w:rPr>
          <w:rFonts w:ascii="Times New Roman"/>
          <w:color w:val="000000"/>
          <w:sz w:val="24"/>
          <w:vertAlign w:val="subscript"/>
        </w:rPr>
        <w:t>C</w:t>
      </w:r>
    </w:p>
    <w:p w14:paraId="063A3DE2" w14:textId="77777777" w:rsidR="00781BA3" w:rsidRDefault="00000000">
      <w:pPr>
        <w:keepNext/>
        <w:keepLines/>
        <w:numPr>
          <w:ilvl w:val="8"/>
          <w:numId w:val="1"/>
        </w:numPr>
        <w:spacing w:after="0"/>
      </w:pPr>
      <w:r>
        <w:rPr>
          <w:rFonts w:ascii="Times New Roman"/>
          <w:color w:val="000000"/>
          <w:sz w:val="24"/>
        </w:rPr>
        <w:t>Given by the distance V</w:t>
      </w:r>
      <w:r>
        <w:rPr>
          <w:rFonts w:ascii="Times New Roman"/>
          <w:color w:val="000000"/>
          <w:sz w:val="24"/>
          <w:vertAlign w:val="subscript"/>
        </w:rPr>
        <w:t>M</w:t>
      </w:r>
      <w:r>
        <w:rPr>
          <w:rFonts w:ascii="Times New Roman"/>
          <w:color w:val="000000"/>
          <w:sz w:val="24"/>
        </w:rPr>
        <w:t>S</w:t>
      </w:r>
      <w:r>
        <w:rPr>
          <w:rFonts w:ascii="Times New Roman"/>
          <w:color w:val="000000"/>
          <w:sz w:val="24"/>
          <w:vertAlign w:val="subscript"/>
        </w:rPr>
        <w:t>M</w:t>
      </w:r>
    </w:p>
    <w:p w14:paraId="0364AF1E" w14:textId="77777777" w:rsidR="00781BA3" w:rsidRDefault="00000000">
      <w:pPr>
        <w:keepNext/>
        <w:keepLines/>
        <w:numPr>
          <w:ilvl w:val="8"/>
          <w:numId w:val="1"/>
        </w:numPr>
        <w:spacing w:after="0"/>
      </w:pPr>
      <w:r>
        <w:rPr>
          <w:rFonts w:ascii="Times New Roman"/>
          <w:color w:val="000000"/>
          <w:sz w:val="24"/>
        </w:rPr>
        <w:t>Given by distance S</w:t>
      </w:r>
      <w:r>
        <w:rPr>
          <w:rFonts w:ascii="Times New Roman"/>
          <w:color w:val="000000"/>
          <w:sz w:val="24"/>
          <w:vertAlign w:val="subscript"/>
        </w:rPr>
        <w:t>M</w:t>
      </w:r>
      <w:r>
        <w:rPr>
          <w:rFonts w:ascii="Times New Roman"/>
          <w:color w:val="000000"/>
          <w:sz w:val="24"/>
        </w:rPr>
        <w:t>W</w:t>
      </w:r>
      <w:r>
        <w:rPr>
          <w:rFonts w:ascii="Times New Roman"/>
          <w:color w:val="000000"/>
          <w:sz w:val="24"/>
          <w:vertAlign w:val="subscript"/>
        </w:rPr>
        <w:t>M</w:t>
      </w:r>
    </w:p>
    <w:p w14:paraId="489EC539" w14:textId="77777777" w:rsidR="00781BA3" w:rsidRDefault="00781BA3">
      <w:pPr>
        <w:keepLines/>
        <w:spacing w:after="0"/>
      </w:pPr>
    </w:p>
    <w:p w14:paraId="0E0105CF" w14:textId="77777777" w:rsidR="00781BA3" w:rsidRDefault="00000000">
      <w:pPr>
        <w:keepNext/>
        <w:keepLines/>
        <w:numPr>
          <w:ilvl w:val="0"/>
          <w:numId w:val="1"/>
        </w:numPr>
        <w:spacing w:after="0"/>
      </w:pPr>
      <w:r>
        <w:rPr>
          <w:rFonts w:ascii="Times New Roman"/>
          <w:sz w:val="24"/>
        </w:rPr>
        <w:lastRenderedPageBreak/>
        <w:t>This diagram shows the age-earnings profiles of three different individuals who opt to choose three options: not graduating from high school, graduating from high school, and graduating from a university.</w:t>
      </w:r>
      <w:r>
        <w:rPr>
          <w:rFonts w:ascii="Times New Roman"/>
          <w:noProof/>
          <w:sz w:val="24"/>
        </w:rPr>
        <w:drawing>
          <wp:inline distT="0" distB="0" distL="0" distR="0" wp14:anchorId="5BDF651F" wp14:editId="24373280">
            <wp:extent cx="4381500" cy="2895600"/>
            <wp:effectExtent l="0" t="0" r="0" b="0"/>
            <wp:docPr id="1338468033" name="ref_09-02=1_png.ext" descr="ref_09-02=1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09-02=1_png.ext"/>
                    <pic:cNvPicPr/>
                  </pic:nvPicPr>
                  <pic:blipFill>
                    <a:blip r:embed="rId8"/>
                    <a:stretch>
                      <a:fillRect/>
                    </a:stretch>
                  </pic:blipFill>
                  <pic:spPr>
                    <a:xfrm>
                      <a:off x="0" y="0"/>
                      <a:ext cx="4381500" cy="2895600"/>
                    </a:xfrm>
                    <a:prstGeom prst="rect">
                      <a:avLst/>
                    </a:prstGeom>
                  </pic:spPr>
                </pic:pic>
              </a:graphicData>
            </a:graphic>
          </wp:inline>
        </w:drawing>
      </w:r>
    </w:p>
    <w:p w14:paraId="58489177" w14:textId="77777777" w:rsidR="00781BA3" w:rsidRDefault="00781BA3">
      <w:pPr>
        <w:keepLines/>
        <w:spacing w:after="0"/>
      </w:pPr>
    </w:p>
    <w:p w14:paraId="73017611" w14:textId="77777777" w:rsidR="00781BA3" w:rsidRDefault="00000000">
      <w:pPr>
        <w:keepNext/>
        <w:keepLines/>
        <w:numPr>
          <w:ilvl w:val="2"/>
          <w:numId w:val="1"/>
        </w:numPr>
        <w:spacing w:after="0"/>
      </w:pPr>
      <w:r>
        <w:rPr>
          <w:rFonts w:ascii="Times New Roman"/>
          <w:color w:val="000000"/>
          <w:sz w:val="24"/>
        </w:rPr>
        <w:t>The area labeled d) refers to:</w:t>
      </w:r>
    </w:p>
    <w:p w14:paraId="1A1B6356" w14:textId="77777777" w:rsidR="00781BA3" w:rsidRDefault="00000000">
      <w:pPr>
        <w:keepNext/>
        <w:keepLines/>
        <w:numPr>
          <w:ilvl w:val="8"/>
          <w:numId w:val="1"/>
        </w:numPr>
        <w:spacing w:after="0"/>
      </w:pPr>
      <w:r>
        <w:rPr>
          <w:rFonts w:ascii="Times New Roman"/>
          <w:color w:val="000000"/>
          <w:sz w:val="24"/>
        </w:rPr>
        <w:t>The explicit, out-of-pocket costs incurred</w:t>
      </w:r>
    </w:p>
    <w:p w14:paraId="27BEA925" w14:textId="77777777" w:rsidR="00781BA3" w:rsidRDefault="00000000">
      <w:pPr>
        <w:keepNext/>
        <w:keepLines/>
        <w:numPr>
          <w:ilvl w:val="8"/>
          <w:numId w:val="1"/>
        </w:numPr>
        <w:spacing w:after="0"/>
      </w:pPr>
      <w:r>
        <w:rPr>
          <w:rFonts w:ascii="Times New Roman"/>
          <w:color w:val="000000"/>
          <w:sz w:val="24"/>
        </w:rPr>
        <w:t>The opportunity costs incurred by someone who opted for income stream B (a high school graduate)</w:t>
      </w:r>
    </w:p>
    <w:p w14:paraId="586BAE2E" w14:textId="77777777" w:rsidR="00781BA3" w:rsidRDefault="00000000">
      <w:pPr>
        <w:keepNext/>
        <w:keepLines/>
        <w:numPr>
          <w:ilvl w:val="8"/>
          <w:numId w:val="1"/>
        </w:numPr>
        <w:spacing w:after="0"/>
      </w:pPr>
      <w:r>
        <w:rPr>
          <w:rFonts w:ascii="Times New Roman"/>
          <w:color w:val="000000"/>
          <w:sz w:val="24"/>
        </w:rPr>
        <w:t>The earnings premium earned by someone who opted for income stream B (a high school graduate) relative to a worker who did not obtain a high school diploma.</w:t>
      </w:r>
    </w:p>
    <w:p w14:paraId="36060E54" w14:textId="77777777" w:rsidR="00781BA3" w:rsidRDefault="00000000">
      <w:pPr>
        <w:keepNext/>
        <w:keepLines/>
        <w:numPr>
          <w:ilvl w:val="8"/>
          <w:numId w:val="1"/>
        </w:numPr>
        <w:spacing w:after="0"/>
      </w:pPr>
      <w:r>
        <w:rPr>
          <w:rFonts w:ascii="Times New Roman"/>
          <w:color w:val="000000"/>
          <w:sz w:val="24"/>
        </w:rPr>
        <w:t>The earnings premium earned by someone who opted for income stream C (a university graduate) relative to a worker who graduated from high school.</w:t>
      </w:r>
    </w:p>
    <w:p w14:paraId="21606A69" w14:textId="77777777" w:rsidR="00781BA3" w:rsidRDefault="00000000">
      <w:pPr>
        <w:keepNext/>
        <w:keepLines/>
        <w:numPr>
          <w:ilvl w:val="8"/>
          <w:numId w:val="1"/>
        </w:numPr>
        <w:spacing w:after="0"/>
      </w:pPr>
      <w:r>
        <w:rPr>
          <w:rFonts w:ascii="Times New Roman"/>
          <w:color w:val="000000"/>
          <w:sz w:val="24"/>
        </w:rPr>
        <w:t>The total cost of attending university</w:t>
      </w:r>
    </w:p>
    <w:p w14:paraId="0ADEF2F9" w14:textId="77777777" w:rsidR="00781BA3" w:rsidRDefault="00781BA3">
      <w:pPr>
        <w:keepLines/>
        <w:spacing w:after="0"/>
      </w:pPr>
    </w:p>
    <w:p w14:paraId="261BF01C" w14:textId="77777777" w:rsidR="00781BA3" w:rsidRDefault="00000000">
      <w:pPr>
        <w:keepNext/>
        <w:keepLines/>
        <w:numPr>
          <w:ilvl w:val="2"/>
          <w:numId w:val="1"/>
        </w:numPr>
        <w:spacing w:after="0"/>
      </w:pPr>
      <w:r>
        <w:rPr>
          <w:rFonts w:ascii="Times New Roman"/>
          <w:color w:val="000000"/>
          <w:sz w:val="24"/>
        </w:rPr>
        <w:t>The area labeled e) refers to:</w:t>
      </w:r>
    </w:p>
    <w:p w14:paraId="18D717C0" w14:textId="77777777" w:rsidR="00781BA3" w:rsidRDefault="00000000">
      <w:pPr>
        <w:keepNext/>
        <w:keepLines/>
        <w:numPr>
          <w:ilvl w:val="8"/>
          <w:numId w:val="1"/>
        </w:numPr>
        <w:spacing w:after="0"/>
      </w:pPr>
      <w:r>
        <w:rPr>
          <w:rFonts w:ascii="Times New Roman"/>
          <w:color w:val="000000"/>
          <w:sz w:val="24"/>
        </w:rPr>
        <w:t>The explicit, out-of-pocket costs incurred</w:t>
      </w:r>
    </w:p>
    <w:p w14:paraId="0EB6CF5C" w14:textId="77777777" w:rsidR="00781BA3" w:rsidRDefault="00000000">
      <w:pPr>
        <w:keepNext/>
        <w:keepLines/>
        <w:numPr>
          <w:ilvl w:val="8"/>
          <w:numId w:val="1"/>
        </w:numPr>
        <w:spacing w:after="0"/>
      </w:pPr>
      <w:r>
        <w:rPr>
          <w:rFonts w:ascii="Times New Roman"/>
          <w:color w:val="000000"/>
          <w:sz w:val="24"/>
        </w:rPr>
        <w:t>The opportunity costs incurred by someone who opted for income stream B (a high school graduate)</w:t>
      </w:r>
    </w:p>
    <w:p w14:paraId="163DAF27" w14:textId="77777777" w:rsidR="00781BA3" w:rsidRDefault="00000000">
      <w:pPr>
        <w:keepNext/>
        <w:keepLines/>
        <w:numPr>
          <w:ilvl w:val="8"/>
          <w:numId w:val="1"/>
        </w:numPr>
        <w:spacing w:after="0"/>
      </w:pPr>
      <w:r>
        <w:rPr>
          <w:rFonts w:ascii="Times New Roman"/>
          <w:color w:val="000000"/>
          <w:sz w:val="24"/>
        </w:rPr>
        <w:t>The earnings premium earned by someone who opted for income stream B (a high school graduate) relative to a worker who did not obtain a high school diploma.</w:t>
      </w:r>
    </w:p>
    <w:p w14:paraId="57751D85" w14:textId="77777777" w:rsidR="00781BA3" w:rsidRDefault="00000000">
      <w:pPr>
        <w:keepNext/>
        <w:keepLines/>
        <w:numPr>
          <w:ilvl w:val="8"/>
          <w:numId w:val="1"/>
        </w:numPr>
        <w:spacing w:after="0"/>
      </w:pPr>
      <w:r>
        <w:rPr>
          <w:rFonts w:ascii="Times New Roman"/>
          <w:color w:val="000000"/>
          <w:sz w:val="24"/>
        </w:rPr>
        <w:t>The earnings premium earned by someone who opted for income stream C (a university graduate) relative to a worker who graduated from high school.</w:t>
      </w:r>
    </w:p>
    <w:p w14:paraId="42FA538E" w14:textId="77777777" w:rsidR="00781BA3" w:rsidRDefault="00000000">
      <w:pPr>
        <w:keepNext/>
        <w:keepLines/>
        <w:numPr>
          <w:ilvl w:val="8"/>
          <w:numId w:val="1"/>
        </w:numPr>
        <w:spacing w:after="0"/>
      </w:pPr>
      <w:r>
        <w:rPr>
          <w:rFonts w:ascii="Times New Roman"/>
          <w:color w:val="000000"/>
          <w:sz w:val="24"/>
        </w:rPr>
        <w:t>The total cost of attending university</w:t>
      </w:r>
    </w:p>
    <w:p w14:paraId="18643911" w14:textId="77777777" w:rsidR="00781BA3" w:rsidRDefault="00781BA3">
      <w:pPr>
        <w:keepLines/>
        <w:spacing w:after="0"/>
      </w:pPr>
    </w:p>
    <w:p w14:paraId="57EE09C8" w14:textId="77777777" w:rsidR="00781BA3" w:rsidRDefault="00000000">
      <w:pPr>
        <w:keepNext/>
        <w:keepLines/>
        <w:numPr>
          <w:ilvl w:val="2"/>
          <w:numId w:val="1"/>
        </w:numPr>
        <w:spacing w:after="0"/>
      </w:pPr>
      <w:r>
        <w:rPr>
          <w:rFonts w:ascii="Times New Roman"/>
          <w:color w:val="000000"/>
          <w:sz w:val="24"/>
        </w:rPr>
        <w:lastRenderedPageBreak/>
        <w:t>The sum of the areas labeled b), c), and d) refers to:</w:t>
      </w:r>
    </w:p>
    <w:p w14:paraId="61FA17DE" w14:textId="77777777" w:rsidR="00781BA3" w:rsidRDefault="00000000">
      <w:pPr>
        <w:keepNext/>
        <w:keepLines/>
        <w:numPr>
          <w:ilvl w:val="8"/>
          <w:numId w:val="1"/>
        </w:numPr>
        <w:spacing w:after="0"/>
      </w:pPr>
      <w:r>
        <w:rPr>
          <w:rFonts w:ascii="Times New Roman"/>
          <w:color w:val="000000"/>
          <w:sz w:val="24"/>
        </w:rPr>
        <w:t>The explicit, out-of-pocket costs incurred</w:t>
      </w:r>
    </w:p>
    <w:p w14:paraId="52729429" w14:textId="77777777" w:rsidR="00781BA3" w:rsidRDefault="00000000">
      <w:pPr>
        <w:keepNext/>
        <w:keepLines/>
        <w:numPr>
          <w:ilvl w:val="8"/>
          <w:numId w:val="1"/>
        </w:numPr>
        <w:spacing w:after="0"/>
      </w:pPr>
      <w:r>
        <w:rPr>
          <w:rFonts w:ascii="Times New Roman"/>
          <w:color w:val="000000"/>
          <w:sz w:val="24"/>
        </w:rPr>
        <w:t>The opportunity costs incurred by someone who opted for income stream B (a high school graduate)</w:t>
      </w:r>
    </w:p>
    <w:p w14:paraId="10AAD40C" w14:textId="77777777" w:rsidR="00781BA3" w:rsidRDefault="00000000">
      <w:pPr>
        <w:keepNext/>
        <w:keepLines/>
        <w:numPr>
          <w:ilvl w:val="8"/>
          <w:numId w:val="1"/>
        </w:numPr>
        <w:spacing w:after="0"/>
      </w:pPr>
      <w:r>
        <w:rPr>
          <w:rFonts w:ascii="Times New Roman"/>
          <w:color w:val="000000"/>
          <w:sz w:val="24"/>
        </w:rPr>
        <w:t>The earnings premium earned by someone who opted for income stream B (a high school graduate) relative to a worker who did not obtain a high school diploma.</w:t>
      </w:r>
    </w:p>
    <w:p w14:paraId="04957A19" w14:textId="77777777" w:rsidR="00781BA3" w:rsidRDefault="00000000">
      <w:pPr>
        <w:keepNext/>
        <w:keepLines/>
        <w:numPr>
          <w:ilvl w:val="8"/>
          <w:numId w:val="1"/>
        </w:numPr>
        <w:spacing w:after="0"/>
      </w:pPr>
      <w:r>
        <w:rPr>
          <w:rFonts w:ascii="Times New Roman"/>
          <w:color w:val="000000"/>
          <w:sz w:val="24"/>
        </w:rPr>
        <w:t>The earnings premium earned by someone who opted for income stream C (a university graduate) relative to a worker who graduated from high school.</w:t>
      </w:r>
    </w:p>
    <w:p w14:paraId="7579CB39" w14:textId="77777777" w:rsidR="00781BA3" w:rsidRDefault="00000000">
      <w:pPr>
        <w:keepNext/>
        <w:keepLines/>
        <w:numPr>
          <w:ilvl w:val="8"/>
          <w:numId w:val="1"/>
        </w:numPr>
        <w:spacing w:after="0"/>
      </w:pPr>
      <w:r>
        <w:rPr>
          <w:rFonts w:ascii="Times New Roman"/>
          <w:color w:val="000000"/>
          <w:sz w:val="24"/>
        </w:rPr>
        <w:t>The total cost of attending university</w:t>
      </w:r>
    </w:p>
    <w:p w14:paraId="5C76481C" w14:textId="77777777" w:rsidR="00781BA3" w:rsidRDefault="00781BA3">
      <w:pPr>
        <w:keepLines/>
        <w:spacing w:after="0"/>
      </w:pPr>
    </w:p>
    <w:p w14:paraId="40B9447F" w14:textId="77777777" w:rsidR="00781BA3" w:rsidRDefault="00000000">
      <w:pPr>
        <w:keepNext/>
        <w:keepLines/>
        <w:spacing w:after="0"/>
      </w:pPr>
      <w:r>
        <w:rPr>
          <w:rFonts w:ascii="Times New Roman"/>
          <w:b/>
          <w:sz w:val="36"/>
        </w:rPr>
        <w:br w:type="page"/>
      </w:r>
      <w:r>
        <w:rPr>
          <w:rFonts w:ascii="Times New Roman"/>
          <w:b/>
          <w:sz w:val="36"/>
        </w:rPr>
        <w:lastRenderedPageBreak/>
        <w:t>Answer Key</w:t>
      </w:r>
      <w:r>
        <w:rPr>
          <w:rFonts w:ascii="Times New Roman"/>
          <w:b/>
          <w:sz w:val="36"/>
        </w:rPr>
        <w:br/>
      </w:r>
      <w:r>
        <w:rPr>
          <w:rFonts w:ascii="Times New Roman"/>
          <w:sz w:val="32"/>
        </w:rPr>
        <w:t>Test name: ECON 300 MT2</w:t>
      </w:r>
      <w:r>
        <w:rPr>
          <w:rFonts w:ascii="Times New Roman"/>
          <w:sz w:val="32"/>
        </w:rPr>
        <w:br/>
      </w:r>
    </w:p>
    <w:p w14:paraId="1E858C50" w14:textId="77777777" w:rsidR="00781BA3" w:rsidRDefault="00000000">
      <w:pPr>
        <w:keepLines/>
        <w:numPr>
          <w:ilvl w:val="5"/>
          <w:numId w:val="3"/>
        </w:numPr>
        <w:spacing w:after="0"/>
      </w:pPr>
      <w:r>
        <w:rPr>
          <w:rFonts w:ascii="Times New Roman"/>
          <w:sz w:val="24"/>
        </w:rPr>
        <w:t>B</w:t>
      </w:r>
    </w:p>
    <w:p w14:paraId="04649A2E" w14:textId="77777777" w:rsidR="00781BA3" w:rsidRDefault="00000000">
      <w:pPr>
        <w:keepLines/>
        <w:numPr>
          <w:ilvl w:val="5"/>
          <w:numId w:val="3"/>
        </w:numPr>
        <w:spacing w:after="0"/>
      </w:pPr>
      <w:r>
        <w:rPr>
          <w:rFonts w:ascii="Times New Roman"/>
          <w:sz w:val="24"/>
        </w:rPr>
        <w:t>A</w:t>
      </w:r>
    </w:p>
    <w:p w14:paraId="227B8445" w14:textId="77777777" w:rsidR="00781BA3" w:rsidRDefault="00000000">
      <w:pPr>
        <w:keepLines/>
        <w:numPr>
          <w:ilvl w:val="5"/>
          <w:numId w:val="3"/>
        </w:numPr>
        <w:spacing w:after="0"/>
      </w:pPr>
      <w:r>
        <w:rPr>
          <w:rFonts w:ascii="Times New Roman"/>
          <w:sz w:val="24"/>
        </w:rPr>
        <w:t>B</w:t>
      </w:r>
    </w:p>
    <w:p w14:paraId="778E0F53" w14:textId="77777777" w:rsidR="00781BA3" w:rsidRDefault="00000000">
      <w:pPr>
        <w:keepLines/>
        <w:numPr>
          <w:ilvl w:val="5"/>
          <w:numId w:val="3"/>
        </w:numPr>
        <w:spacing w:after="0"/>
      </w:pPr>
      <w:r>
        <w:rPr>
          <w:rFonts w:ascii="Times New Roman"/>
          <w:sz w:val="24"/>
        </w:rPr>
        <w:t>A</w:t>
      </w:r>
    </w:p>
    <w:p w14:paraId="1FEECF34" w14:textId="77777777" w:rsidR="00781BA3" w:rsidRDefault="00000000">
      <w:pPr>
        <w:keepLines/>
        <w:numPr>
          <w:ilvl w:val="5"/>
          <w:numId w:val="3"/>
        </w:numPr>
        <w:spacing w:after="0"/>
      </w:pPr>
      <w:r>
        <w:rPr>
          <w:rFonts w:ascii="Times New Roman"/>
          <w:sz w:val="24"/>
        </w:rPr>
        <w:t>A</w:t>
      </w:r>
    </w:p>
    <w:p w14:paraId="278FAEAC" w14:textId="77777777" w:rsidR="00781BA3" w:rsidRDefault="00000000">
      <w:pPr>
        <w:keepLines/>
        <w:numPr>
          <w:ilvl w:val="5"/>
          <w:numId w:val="3"/>
        </w:numPr>
        <w:spacing w:after="0"/>
      </w:pPr>
      <w:r>
        <w:rPr>
          <w:rFonts w:ascii="Times New Roman"/>
          <w:sz w:val="24"/>
        </w:rPr>
        <w:t>C</w:t>
      </w:r>
    </w:p>
    <w:p w14:paraId="4E2CB97A" w14:textId="77777777" w:rsidR="00781BA3" w:rsidRDefault="00000000">
      <w:pPr>
        <w:keepLines/>
        <w:numPr>
          <w:ilvl w:val="5"/>
          <w:numId w:val="3"/>
        </w:numPr>
        <w:spacing w:after="0"/>
      </w:pPr>
      <w:r>
        <w:rPr>
          <w:rFonts w:ascii="Times New Roman"/>
          <w:sz w:val="24"/>
        </w:rPr>
        <w:t>D</w:t>
      </w:r>
    </w:p>
    <w:p w14:paraId="24D4519E" w14:textId="77777777" w:rsidR="00781BA3" w:rsidRDefault="00000000">
      <w:pPr>
        <w:keepLines/>
        <w:numPr>
          <w:ilvl w:val="5"/>
          <w:numId w:val="3"/>
        </w:numPr>
        <w:spacing w:after="0"/>
      </w:pPr>
      <w:r>
        <w:rPr>
          <w:rFonts w:ascii="Times New Roman"/>
          <w:sz w:val="24"/>
        </w:rPr>
        <w:t>E</w:t>
      </w:r>
    </w:p>
    <w:p w14:paraId="004BDB24" w14:textId="77777777" w:rsidR="00781BA3" w:rsidRDefault="00000000">
      <w:pPr>
        <w:keepLines/>
        <w:numPr>
          <w:ilvl w:val="5"/>
          <w:numId w:val="3"/>
        </w:numPr>
        <w:spacing w:after="0"/>
      </w:pPr>
      <w:r>
        <w:rPr>
          <w:rFonts w:ascii="Times New Roman"/>
          <w:sz w:val="24"/>
        </w:rPr>
        <w:t>D</w:t>
      </w:r>
    </w:p>
    <w:p w14:paraId="7922A527" w14:textId="77777777" w:rsidR="00781BA3" w:rsidRDefault="00000000">
      <w:pPr>
        <w:keepLines/>
        <w:numPr>
          <w:ilvl w:val="5"/>
          <w:numId w:val="3"/>
        </w:numPr>
        <w:spacing w:after="0"/>
      </w:pPr>
      <w:r>
        <w:rPr>
          <w:rFonts w:ascii="Times New Roman"/>
          <w:sz w:val="24"/>
        </w:rPr>
        <w:t>B</w:t>
      </w:r>
    </w:p>
    <w:p w14:paraId="4126C866" w14:textId="77777777" w:rsidR="00781BA3" w:rsidRDefault="00000000">
      <w:pPr>
        <w:keepLines/>
        <w:numPr>
          <w:ilvl w:val="5"/>
          <w:numId w:val="3"/>
        </w:numPr>
        <w:spacing w:after="0"/>
      </w:pPr>
      <w:r>
        <w:rPr>
          <w:rFonts w:ascii="Times New Roman"/>
          <w:sz w:val="24"/>
        </w:rPr>
        <w:t>A</w:t>
      </w:r>
    </w:p>
    <w:p w14:paraId="07E2C341" w14:textId="77777777" w:rsidR="00781BA3" w:rsidRDefault="00000000">
      <w:pPr>
        <w:keepLines/>
        <w:numPr>
          <w:ilvl w:val="5"/>
          <w:numId w:val="3"/>
        </w:numPr>
        <w:spacing w:after="0"/>
      </w:pPr>
      <w:r>
        <w:rPr>
          <w:rFonts w:ascii="Times New Roman"/>
          <w:sz w:val="24"/>
        </w:rPr>
        <w:t>A</w:t>
      </w:r>
    </w:p>
    <w:p w14:paraId="2169520F" w14:textId="77777777" w:rsidR="00781BA3" w:rsidRDefault="00000000">
      <w:pPr>
        <w:keepLines/>
        <w:numPr>
          <w:ilvl w:val="5"/>
          <w:numId w:val="3"/>
        </w:numPr>
        <w:spacing w:after="0"/>
      </w:pPr>
      <w:r>
        <w:rPr>
          <w:rFonts w:ascii="Times New Roman"/>
          <w:sz w:val="24"/>
        </w:rPr>
        <w:t>B</w:t>
      </w:r>
    </w:p>
    <w:p w14:paraId="607DBAD3" w14:textId="77777777" w:rsidR="00781BA3" w:rsidRDefault="00000000">
      <w:pPr>
        <w:keepLines/>
        <w:numPr>
          <w:ilvl w:val="5"/>
          <w:numId w:val="3"/>
        </w:numPr>
        <w:spacing w:after="0"/>
      </w:pPr>
      <w:r>
        <w:rPr>
          <w:rFonts w:ascii="Times New Roman"/>
          <w:sz w:val="24"/>
        </w:rPr>
        <w:t>E</w:t>
      </w:r>
    </w:p>
    <w:p w14:paraId="52752564" w14:textId="77777777" w:rsidR="00781BA3" w:rsidRDefault="00000000">
      <w:pPr>
        <w:keepLines/>
        <w:numPr>
          <w:ilvl w:val="5"/>
          <w:numId w:val="3"/>
        </w:numPr>
        <w:spacing w:after="0"/>
      </w:pPr>
      <w:r>
        <w:rPr>
          <w:rFonts w:ascii="Times New Roman"/>
          <w:sz w:val="24"/>
        </w:rPr>
        <w:t>B</w:t>
      </w:r>
    </w:p>
    <w:p w14:paraId="73284704" w14:textId="77777777" w:rsidR="00781BA3" w:rsidRDefault="00000000">
      <w:pPr>
        <w:keepLines/>
        <w:numPr>
          <w:ilvl w:val="5"/>
          <w:numId w:val="3"/>
        </w:numPr>
        <w:spacing w:after="0"/>
      </w:pPr>
      <w:r>
        <w:rPr>
          <w:rFonts w:ascii="Times New Roman"/>
          <w:sz w:val="24"/>
        </w:rPr>
        <w:t>D</w:t>
      </w:r>
    </w:p>
    <w:p w14:paraId="6B394E8D" w14:textId="77777777" w:rsidR="00781BA3" w:rsidRDefault="00000000">
      <w:pPr>
        <w:keepLines/>
        <w:numPr>
          <w:ilvl w:val="5"/>
          <w:numId w:val="3"/>
        </w:numPr>
        <w:spacing w:after="0"/>
      </w:pPr>
      <w:r>
        <w:rPr>
          <w:rFonts w:ascii="Times New Roman"/>
          <w:sz w:val="24"/>
        </w:rPr>
        <w:t>A</w:t>
      </w:r>
    </w:p>
    <w:p w14:paraId="108758DC" w14:textId="77777777" w:rsidR="00781BA3" w:rsidRDefault="00000000">
      <w:pPr>
        <w:keepLines/>
        <w:numPr>
          <w:ilvl w:val="5"/>
          <w:numId w:val="3"/>
        </w:numPr>
        <w:spacing w:after="0"/>
      </w:pPr>
      <w:r>
        <w:rPr>
          <w:rFonts w:ascii="Times New Roman"/>
          <w:sz w:val="24"/>
        </w:rPr>
        <w:t>E</w:t>
      </w:r>
    </w:p>
    <w:p w14:paraId="3368971C" w14:textId="77777777" w:rsidR="00781BA3" w:rsidRDefault="00000000">
      <w:pPr>
        <w:keepLines/>
        <w:numPr>
          <w:ilvl w:val="5"/>
          <w:numId w:val="3"/>
        </w:numPr>
        <w:spacing w:after="0"/>
      </w:pPr>
      <w:r>
        <w:rPr>
          <w:rFonts w:ascii="Times New Roman"/>
          <w:sz w:val="24"/>
        </w:rPr>
        <w:t>B</w:t>
      </w:r>
    </w:p>
    <w:p w14:paraId="4E79E6EF" w14:textId="77777777" w:rsidR="00781BA3" w:rsidRDefault="00000000">
      <w:pPr>
        <w:keepLines/>
        <w:numPr>
          <w:ilvl w:val="5"/>
          <w:numId w:val="3"/>
        </w:numPr>
        <w:spacing w:after="0"/>
      </w:pPr>
      <w:r>
        <w:rPr>
          <w:rFonts w:ascii="Times New Roman"/>
          <w:sz w:val="24"/>
        </w:rPr>
        <w:t>D</w:t>
      </w:r>
    </w:p>
    <w:p w14:paraId="359D4FE4" w14:textId="77777777" w:rsidR="00781BA3" w:rsidRDefault="00000000">
      <w:pPr>
        <w:keepLines/>
        <w:numPr>
          <w:ilvl w:val="5"/>
          <w:numId w:val="3"/>
        </w:numPr>
        <w:spacing w:after="0"/>
      </w:pPr>
      <w:r>
        <w:rPr>
          <w:rFonts w:ascii="Times New Roman"/>
          <w:sz w:val="24"/>
        </w:rPr>
        <w:t>B</w:t>
      </w:r>
    </w:p>
    <w:p w14:paraId="6F0EBB56" w14:textId="77777777" w:rsidR="00781BA3" w:rsidRDefault="00000000">
      <w:pPr>
        <w:keepLines/>
        <w:numPr>
          <w:ilvl w:val="5"/>
          <w:numId w:val="3"/>
        </w:numPr>
        <w:spacing w:after="0"/>
      </w:pPr>
      <w:r>
        <w:rPr>
          <w:rFonts w:ascii="Times New Roman"/>
          <w:sz w:val="24"/>
        </w:rPr>
        <w:t>C</w:t>
      </w:r>
    </w:p>
    <w:p w14:paraId="2335C675" w14:textId="77777777" w:rsidR="00781BA3" w:rsidRDefault="00000000">
      <w:pPr>
        <w:keepLines/>
        <w:numPr>
          <w:ilvl w:val="5"/>
          <w:numId w:val="3"/>
        </w:numPr>
        <w:spacing w:after="0"/>
      </w:pPr>
      <w:r>
        <w:rPr>
          <w:rFonts w:ascii="Times New Roman"/>
          <w:sz w:val="24"/>
        </w:rPr>
        <w:t>C</w:t>
      </w:r>
    </w:p>
    <w:p w14:paraId="610B45DA" w14:textId="77777777" w:rsidR="00781BA3" w:rsidRDefault="00000000">
      <w:pPr>
        <w:keepLines/>
        <w:numPr>
          <w:ilvl w:val="5"/>
          <w:numId w:val="3"/>
        </w:numPr>
        <w:spacing w:after="0"/>
      </w:pPr>
      <w:r>
        <w:rPr>
          <w:rFonts w:ascii="Times New Roman"/>
          <w:sz w:val="24"/>
        </w:rPr>
        <w:t>D</w:t>
      </w:r>
    </w:p>
    <w:p w14:paraId="0883A3C0" w14:textId="77777777" w:rsidR="00781BA3" w:rsidRDefault="00000000">
      <w:pPr>
        <w:keepLines/>
        <w:numPr>
          <w:ilvl w:val="5"/>
          <w:numId w:val="3"/>
        </w:numPr>
        <w:spacing w:after="0"/>
      </w:pPr>
      <w:r>
        <w:rPr>
          <w:rFonts w:ascii="Times New Roman"/>
          <w:sz w:val="24"/>
        </w:rPr>
        <w:t>E</w:t>
      </w:r>
    </w:p>
    <w:p w14:paraId="3D2DB146" w14:textId="77777777" w:rsidR="00781BA3" w:rsidRDefault="00000000">
      <w:pPr>
        <w:keepLines/>
        <w:numPr>
          <w:ilvl w:val="5"/>
          <w:numId w:val="3"/>
        </w:numPr>
        <w:spacing w:after="0"/>
      </w:pPr>
      <w:r>
        <w:rPr>
          <w:rFonts w:ascii="Times New Roman"/>
          <w:sz w:val="24"/>
        </w:rPr>
        <w:t>A</w:t>
      </w:r>
    </w:p>
    <w:p w14:paraId="1CF6B0EF" w14:textId="77777777" w:rsidR="00781BA3" w:rsidRDefault="00000000">
      <w:pPr>
        <w:keepLines/>
        <w:numPr>
          <w:ilvl w:val="5"/>
          <w:numId w:val="3"/>
        </w:numPr>
        <w:spacing w:after="0"/>
      </w:pPr>
      <w:r>
        <w:rPr>
          <w:rFonts w:ascii="Times New Roman"/>
          <w:sz w:val="24"/>
        </w:rPr>
        <w:t>A</w:t>
      </w:r>
    </w:p>
    <w:p w14:paraId="3EEE86E2" w14:textId="77777777" w:rsidR="00781BA3" w:rsidRDefault="00000000">
      <w:pPr>
        <w:keepLines/>
        <w:numPr>
          <w:ilvl w:val="5"/>
          <w:numId w:val="3"/>
        </w:numPr>
        <w:spacing w:after="0"/>
      </w:pPr>
      <w:r>
        <w:rPr>
          <w:rFonts w:ascii="Times New Roman"/>
          <w:sz w:val="24"/>
        </w:rPr>
        <w:t>C</w:t>
      </w:r>
    </w:p>
    <w:p w14:paraId="5FB95F92" w14:textId="77777777" w:rsidR="00781BA3" w:rsidRDefault="00000000">
      <w:pPr>
        <w:keepLines/>
        <w:numPr>
          <w:ilvl w:val="5"/>
          <w:numId w:val="3"/>
        </w:numPr>
        <w:spacing w:after="0"/>
      </w:pPr>
      <w:r>
        <w:rPr>
          <w:rFonts w:ascii="Times New Roman"/>
          <w:sz w:val="24"/>
        </w:rPr>
        <w:t>A</w:t>
      </w:r>
    </w:p>
    <w:p w14:paraId="65944B37" w14:textId="77777777" w:rsidR="00781BA3" w:rsidRDefault="00000000">
      <w:pPr>
        <w:keepLines/>
        <w:numPr>
          <w:ilvl w:val="5"/>
          <w:numId w:val="3"/>
        </w:numPr>
        <w:spacing w:after="0"/>
      </w:pPr>
      <w:r>
        <w:rPr>
          <w:rFonts w:ascii="Times New Roman"/>
          <w:sz w:val="24"/>
        </w:rPr>
        <w:t>Section Break</w:t>
      </w:r>
    </w:p>
    <w:p w14:paraId="05165B65" w14:textId="77777777" w:rsidR="00781BA3" w:rsidRDefault="00000000">
      <w:pPr>
        <w:keepLines/>
        <w:numPr>
          <w:ilvl w:val="6"/>
          <w:numId w:val="3"/>
        </w:numPr>
        <w:spacing w:after="0"/>
      </w:pPr>
      <w:r>
        <w:rPr>
          <w:rFonts w:ascii="Times New Roman"/>
          <w:sz w:val="24"/>
        </w:rPr>
        <w:t>B</w:t>
      </w:r>
    </w:p>
    <w:p w14:paraId="45BCE012" w14:textId="77777777" w:rsidR="00781BA3" w:rsidRDefault="00000000">
      <w:pPr>
        <w:keepLines/>
        <w:numPr>
          <w:ilvl w:val="6"/>
          <w:numId w:val="3"/>
        </w:numPr>
        <w:spacing w:after="0"/>
      </w:pPr>
      <w:r>
        <w:rPr>
          <w:rFonts w:ascii="Times New Roman"/>
          <w:sz w:val="24"/>
        </w:rPr>
        <w:t>C</w:t>
      </w:r>
    </w:p>
    <w:p w14:paraId="79ECFD15" w14:textId="4757B3A9" w:rsidR="00781BA3" w:rsidRDefault="00B12F8B">
      <w:pPr>
        <w:keepLines/>
        <w:numPr>
          <w:ilvl w:val="6"/>
          <w:numId w:val="3"/>
        </w:numPr>
        <w:spacing w:after="0"/>
      </w:pPr>
      <w:r>
        <w:rPr>
          <w:rFonts w:ascii="Times New Roman"/>
          <w:sz w:val="24"/>
        </w:rPr>
        <w:t>A</w:t>
      </w:r>
    </w:p>
    <w:p w14:paraId="13B61A13" w14:textId="77777777" w:rsidR="00781BA3" w:rsidRDefault="00000000">
      <w:pPr>
        <w:keepLines/>
        <w:numPr>
          <w:ilvl w:val="5"/>
          <w:numId w:val="3"/>
        </w:numPr>
        <w:spacing w:after="0"/>
      </w:pPr>
      <w:r>
        <w:rPr>
          <w:rFonts w:ascii="Times New Roman"/>
          <w:sz w:val="24"/>
        </w:rPr>
        <w:t>Section Break</w:t>
      </w:r>
    </w:p>
    <w:p w14:paraId="4C12FFBA" w14:textId="77777777" w:rsidR="00781BA3" w:rsidRDefault="00000000">
      <w:pPr>
        <w:keepLines/>
        <w:numPr>
          <w:ilvl w:val="6"/>
          <w:numId w:val="3"/>
        </w:numPr>
        <w:spacing w:after="0"/>
      </w:pPr>
      <w:r>
        <w:rPr>
          <w:rFonts w:ascii="Times New Roman"/>
          <w:sz w:val="24"/>
        </w:rPr>
        <w:t>A</w:t>
      </w:r>
    </w:p>
    <w:p w14:paraId="0FE95E96" w14:textId="77777777" w:rsidR="00781BA3" w:rsidRDefault="00000000">
      <w:pPr>
        <w:keepLines/>
        <w:numPr>
          <w:ilvl w:val="6"/>
          <w:numId w:val="3"/>
        </w:numPr>
        <w:spacing w:after="0"/>
      </w:pPr>
      <w:r>
        <w:rPr>
          <w:rFonts w:ascii="Times New Roman"/>
          <w:sz w:val="24"/>
        </w:rPr>
        <w:t>C</w:t>
      </w:r>
    </w:p>
    <w:p w14:paraId="06DE5612" w14:textId="77777777" w:rsidR="00781BA3" w:rsidRDefault="00000000">
      <w:pPr>
        <w:keepLines/>
        <w:numPr>
          <w:ilvl w:val="6"/>
          <w:numId w:val="3"/>
        </w:numPr>
        <w:spacing w:after="0"/>
      </w:pPr>
      <w:r>
        <w:rPr>
          <w:rFonts w:ascii="Times New Roman"/>
          <w:sz w:val="24"/>
        </w:rPr>
        <w:t>E</w:t>
      </w:r>
    </w:p>
    <w:sectPr w:rsidR="00781BA3">
      <w:footerReference w:type="default" r:id="rId9"/>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91E7D" w14:textId="77777777" w:rsidR="007D3AE3" w:rsidRDefault="007D3AE3">
      <w:pPr>
        <w:spacing w:after="0" w:line="240" w:lineRule="auto"/>
      </w:pPr>
      <w:r>
        <w:separator/>
      </w:r>
    </w:p>
  </w:endnote>
  <w:endnote w:type="continuationSeparator" w:id="0">
    <w:p w14:paraId="23A2032D" w14:textId="77777777" w:rsidR="007D3AE3" w:rsidRDefault="007D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8F768" w14:textId="77777777" w:rsidR="00781BA3" w:rsidRDefault="00000000">
    <w:pPr>
      <w:spacing w:after="0"/>
    </w:pPr>
    <w:r>
      <w:rPr>
        <w:rFonts w:ascii="Calibri"/>
        <w:noProof/>
        <w:sz w:val="24"/>
      </w:rPr>
      <w:t>Version 1</w:t>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fldChar w:fldCharType="begin"/>
    </w:r>
    <w:r>
      <w:instrText xml:space="preserve"> PAGE \* MERGEFORMAT </w:instrText>
    </w:r>
    <w:r>
      <w:fldChar w:fldCharType="separate"/>
    </w:r>
    <w:r w:rsidR="00B12F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0538C" w14:textId="77777777" w:rsidR="007D3AE3" w:rsidRDefault="007D3AE3">
      <w:pPr>
        <w:spacing w:after="0"/>
      </w:pPr>
      <w:r>
        <w:rPr>
          <w:rFonts w:ascii="Calibri"/>
          <w:noProof/>
          <w:sz w:val="24"/>
        </w:rPr>
        <w:t>Version 1</w:t>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fldChar w:fldCharType="begin"/>
      </w:r>
      <w:r>
        <w:instrText xml:space="preserve"> PAGE \* MERGEFORMAT </w:instrText>
      </w:r>
      <w:r>
        <w:fldChar w:fldCharType="separate"/>
      </w:r>
      <w:r>
        <w:fldChar w:fldCharType="end"/>
      </w:r>
    </w:p>
    <w:p w14:paraId="39820F1B" w14:textId="77777777" w:rsidR="007D3AE3" w:rsidRDefault="007D3AE3"/>
    <w:p w14:paraId="4D8A5234" w14:textId="77777777" w:rsidR="007D3AE3" w:rsidRDefault="007D3AE3">
      <w:pPr>
        <w:spacing w:after="0" w:line="240" w:lineRule="auto"/>
      </w:pPr>
      <w:r>
        <w:separator/>
      </w:r>
    </w:p>
  </w:footnote>
  <w:footnote w:type="continuationSeparator" w:id="0">
    <w:p w14:paraId="3119229D" w14:textId="77777777" w:rsidR="007D3AE3" w:rsidRDefault="007D3A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DD45"/>
    <w:multiLevelType w:val="hybridMultilevel"/>
    <w:tmpl w:val="C4D482E4"/>
    <w:lvl w:ilvl="0" w:tplc="08E0F5CC">
      <w:numFmt w:val="decimal"/>
      <w:lvlText w:val=""/>
      <w:lvlJc w:val="left"/>
    </w:lvl>
    <w:lvl w:ilvl="1" w:tplc="570AA626">
      <w:start w:val="1"/>
      <w:numFmt w:val="bullet"/>
      <w:lvlText w:val=""/>
      <w:lvlJc w:val="left"/>
      <w:pPr>
        <w:ind w:left="720" w:hanging="360"/>
      </w:pPr>
      <w:rPr>
        <w:rFonts w:ascii="Courier New" w:hAnsi="Courier New" w:hint="default"/>
      </w:rPr>
    </w:lvl>
    <w:lvl w:ilvl="2" w:tplc="A6E29CDA">
      <w:numFmt w:val="decimal"/>
      <w:lvlText w:val=""/>
      <w:lvlJc w:val="left"/>
    </w:lvl>
    <w:lvl w:ilvl="3" w:tplc="F10A94FC">
      <w:numFmt w:val="decimal"/>
      <w:lvlText w:val=""/>
      <w:lvlJc w:val="left"/>
    </w:lvl>
    <w:lvl w:ilvl="4" w:tplc="25A0C73A">
      <w:numFmt w:val="decimal"/>
      <w:lvlText w:val=""/>
      <w:lvlJc w:val="left"/>
    </w:lvl>
    <w:lvl w:ilvl="5" w:tplc="A4306960">
      <w:numFmt w:val="decimal"/>
      <w:lvlText w:val=""/>
      <w:lvlJc w:val="left"/>
    </w:lvl>
    <w:lvl w:ilvl="6" w:tplc="F4EED000">
      <w:numFmt w:val="decimal"/>
      <w:lvlText w:val=""/>
      <w:lvlJc w:val="left"/>
    </w:lvl>
    <w:lvl w:ilvl="7" w:tplc="4D7CE922">
      <w:numFmt w:val="decimal"/>
      <w:lvlText w:val=""/>
      <w:lvlJc w:val="left"/>
    </w:lvl>
    <w:lvl w:ilvl="8" w:tplc="40C89F94">
      <w:numFmt w:val="decimal"/>
      <w:lvlText w:val=""/>
      <w:lvlJc w:val="left"/>
    </w:lvl>
  </w:abstractNum>
  <w:abstractNum w:abstractNumId="1" w15:restartNumberingAfterBreak="0">
    <w:nsid w:val="08AF2FBE"/>
    <w:multiLevelType w:val="multilevel"/>
    <w:tmpl w:val="F9D28044"/>
    <w:lvl w:ilvl="0">
      <w:start w:val="1"/>
      <w:numFmt w:val="bullet"/>
      <w:lvlText w:val="⊚"/>
      <w:lvlJc w:val="left"/>
      <w:pPr>
        <w:ind w:left="1080" w:hanging="360"/>
      </w:pPr>
    </w:lvl>
    <w:lvl w:ilvl="1">
      <w:start w:val="1"/>
      <w:numFmt w:val="bullet"/>
      <w:lvlText w:val=""/>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decimal"/>
      <w:lvlText w:val="%6)"/>
      <w:lvlJc w:val="left"/>
      <w:pPr>
        <w:ind w:left="360" w:hanging="360"/>
      </w:pPr>
    </w:lvl>
    <w:lvl w:ilvl="6">
      <w:start w:val="1"/>
      <w:numFmt w:val="decimal"/>
      <w:lvlText w:val="%6.%7)"/>
      <w:lvlJc w:val="left"/>
      <w:pPr>
        <w:ind w:left="360" w:hanging="360"/>
      </w:pPr>
    </w:lvl>
    <w:lvl w:ilvl="7">
      <w:start w:val="1"/>
      <w:numFmt w:val="decimal"/>
      <w:lvlText w:val="%8)"/>
      <w:lvlJc w:val="left"/>
      <w:pPr>
        <w:ind w:left="360" w:hanging="360"/>
      </w:pPr>
    </w:lvl>
    <w:lvl w:ilvl="8">
      <w:start w:val="1"/>
      <w:numFmt w:val="decimal"/>
      <w:lvlText w:val="%8.%9)"/>
      <w:lvlJc w:val="left"/>
      <w:pPr>
        <w:ind w:left="360" w:hanging="360"/>
      </w:pPr>
    </w:lvl>
  </w:abstractNum>
  <w:abstractNum w:abstractNumId="2" w15:restartNumberingAfterBreak="0">
    <w:nsid w:val="1AC290BF"/>
    <w:multiLevelType w:val="multilevel"/>
    <w:tmpl w:val="5CC08780"/>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1.%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num w:numId="1" w16cid:durableId="1625966877">
    <w:abstractNumId w:val="2"/>
  </w:num>
  <w:num w:numId="2" w16cid:durableId="1545411006">
    <w:abstractNumId w:val="0"/>
  </w:num>
  <w:num w:numId="3" w16cid:durableId="569316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81BA3"/>
    <w:rsid w:val="00781BA3"/>
    <w:rsid w:val="007D3AE3"/>
    <w:rsid w:val="00A15FFC"/>
    <w:rsid w:val="00B12F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E83E823"/>
  <w15:docId w15:val="{0EC7B815-5733-B04F-B6D7-618822E7E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2349</Words>
  <Characters>13394</Characters>
  <Application>Microsoft Office Word</Application>
  <DocSecurity>0</DocSecurity>
  <Lines>111</Lines>
  <Paragraphs>31</Paragraphs>
  <ScaleCrop>false</ScaleCrop>
  <Company/>
  <LinksUpToDate>false</LinksUpToDate>
  <CharactersWithSpaces>15712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Muhebullah Karimzada</cp:lastModifiedBy>
  <cp:revision>2</cp:revision>
  <dcterms:created xsi:type="dcterms:W3CDTF">2026-03-23T20:21:00Z</dcterms:created>
  <dcterms:modified xsi:type="dcterms:W3CDTF">2026-03-23T21:45:00Z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Some content may be Copyright, McGraw Hill LLC</vt:lpwstr>
  </property>
</Properties>
</file>